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7BB" w:rsidRPr="00A42121" w:rsidRDefault="003E17BB" w:rsidP="003E17BB">
      <w:pPr>
        <w:spacing w:before="480" w:after="300" w:line="240" w:lineRule="auto"/>
        <w:contextualSpacing/>
        <w:jc w:val="center"/>
        <w:rPr>
          <w:rFonts w:ascii="Arial" w:eastAsia="Times New Roman" w:hAnsi="Arial" w:cs="Arial"/>
          <w:b/>
          <w:spacing w:val="5"/>
          <w:kern w:val="28"/>
        </w:rPr>
      </w:pPr>
      <w:r w:rsidRPr="00A42121">
        <w:rPr>
          <w:rFonts w:ascii="Arial" w:eastAsia="Times New Roman" w:hAnsi="Arial" w:cs="Arial"/>
          <w:b/>
          <w:noProof/>
          <w:spacing w:val="5"/>
          <w:kern w:val="28"/>
          <w:lang w:eastAsia="es-CO"/>
        </w:rPr>
        <w:drawing>
          <wp:inline distT="0" distB="0" distL="0" distR="0" wp14:anchorId="1386915A" wp14:editId="2C82ED95">
            <wp:extent cx="2552700" cy="1038225"/>
            <wp:effectExtent l="19050" t="0" r="0" b="0"/>
            <wp:docPr id="2" name="Imagen 1" descr="logosímbolo oficios DIRECC INVESTI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símbolo oficios DIRECC INVESTIG "/>
                    <pic:cNvPicPr>
                      <a:picLocks noChangeAspect="1" noChangeArrowheads="1"/>
                    </pic:cNvPicPr>
                  </pic:nvPicPr>
                  <pic:blipFill>
                    <a:blip r:embed="rId9" cstate="print"/>
                    <a:srcRect b="18045"/>
                    <a:stretch>
                      <a:fillRect/>
                    </a:stretch>
                  </pic:blipFill>
                  <pic:spPr bwMode="auto">
                    <a:xfrm>
                      <a:off x="0" y="0"/>
                      <a:ext cx="2552700" cy="1038225"/>
                    </a:xfrm>
                    <a:prstGeom prst="rect">
                      <a:avLst/>
                    </a:prstGeom>
                    <a:noFill/>
                    <a:ln w="9525">
                      <a:noFill/>
                      <a:miter lim="800000"/>
                      <a:headEnd/>
                      <a:tailEnd/>
                    </a:ln>
                  </pic:spPr>
                </pic:pic>
              </a:graphicData>
            </a:graphic>
          </wp:inline>
        </w:drawing>
      </w:r>
    </w:p>
    <w:p w:rsidR="003E17BB" w:rsidRPr="00A42121" w:rsidRDefault="003E17BB" w:rsidP="003E17BB">
      <w:pPr>
        <w:spacing w:before="480" w:after="300" w:line="240" w:lineRule="auto"/>
        <w:contextualSpacing/>
        <w:jc w:val="both"/>
        <w:rPr>
          <w:rFonts w:ascii="Arial" w:eastAsia="Times New Roman" w:hAnsi="Arial" w:cs="Arial"/>
          <w:b/>
          <w:spacing w:val="5"/>
          <w:kern w:val="28"/>
        </w:rPr>
      </w:pPr>
    </w:p>
    <w:p w:rsidR="003E17BB" w:rsidRPr="00A42121" w:rsidRDefault="003E17BB" w:rsidP="003E17BB">
      <w:pPr>
        <w:spacing w:before="480" w:after="300" w:line="240" w:lineRule="auto"/>
        <w:contextualSpacing/>
        <w:jc w:val="both"/>
        <w:rPr>
          <w:rFonts w:ascii="Arial" w:eastAsia="Times New Roman" w:hAnsi="Arial" w:cs="Arial"/>
          <w:b/>
          <w:spacing w:val="5"/>
          <w:kern w:val="28"/>
        </w:rPr>
      </w:pPr>
    </w:p>
    <w:p w:rsidR="003E17BB" w:rsidRPr="00A42121" w:rsidRDefault="003E17BB" w:rsidP="003E17BB">
      <w:pPr>
        <w:spacing w:before="480" w:after="300" w:line="240" w:lineRule="auto"/>
        <w:contextualSpacing/>
        <w:jc w:val="center"/>
        <w:rPr>
          <w:rFonts w:ascii="Arial" w:eastAsia="Times New Roman" w:hAnsi="Arial" w:cs="Arial"/>
          <w:b/>
          <w:spacing w:val="5"/>
          <w:kern w:val="28"/>
          <w:sz w:val="48"/>
          <w:szCs w:val="48"/>
        </w:rPr>
      </w:pPr>
    </w:p>
    <w:p w:rsidR="003E17BB" w:rsidRPr="00A42121" w:rsidRDefault="003E17BB" w:rsidP="003E17BB">
      <w:pPr>
        <w:spacing w:before="480" w:after="300" w:line="240" w:lineRule="auto"/>
        <w:contextualSpacing/>
        <w:jc w:val="center"/>
        <w:rPr>
          <w:rFonts w:ascii="Arial" w:eastAsia="Times New Roman" w:hAnsi="Arial" w:cs="Arial"/>
          <w:b/>
          <w:spacing w:val="5"/>
          <w:kern w:val="28"/>
          <w:sz w:val="48"/>
          <w:szCs w:val="48"/>
        </w:rPr>
      </w:pPr>
      <w:r w:rsidRPr="00A42121">
        <w:rPr>
          <w:rFonts w:ascii="Arial" w:eastAsia="Times New Roman" w:hAnsi="Arial" w:cs="Arial"/>
          <w:b/>
          <w:spacing w:val="5"/>
          <w:kern w:val="28"/>
          <w:sz w:val="48"/>
          <w:szCs w:val="48"/>
        </w:rPr>
        <w:t>Informe Diagnóstico de las Condiciones de Seguridad Industrial. Caso de Estudio</w:t>
      </w: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rPr>
          <w:rFonts w:ascii="Arial" w:eastAsia="Calibri" w:hAnsi="Arial" w:cs="Arial"/>
        </w:rPr>
      </w:pPr>
    </w:p>
    <w:p w:rsidR="003E17BB" w:rsidRPr="00A42121" w:rsidRDefault="003E17BB" w:rsidP="003E17BB">
      <w:pPr>
        <w:spacing w:after="0" w:line="240" w:lineRule="auto"/>
        <w:jc w:val="center"/>
        <w:rPr>
          <w:rFonts w:ascii="Arial" w:eastAsia="Calibri" w:hAnsi="Arial" w:cs="Arial"/>
          <w:b/>
          <w:sz w:val="32"/>
          <w:szCs w:val="32"/>
        </w:rPr>
      </w:pPr>
      <w:r w:rsidRPr="00A42121">
        <w:rPr>
          <w:rFonts w:ascii="Arial" w:eastAsia="Calibri" w:hAnsi="Arial" w:cs="Arial"/>
          <w:b/>
          <w:sz w:val="32"/>
          <w:szCs w:val="32"/>
        </w:rPr>
        <w:t>Nombres y apellidos completos        Códigos</w:t>
      </w:r>
    </w:p>
    <w:p w:rsidR="003E17BB" w:rsidRPr="00A42121" w:rsidRDefault="003E17BB" w:rsidP="003E17BB">
      <w:pPr>
        <w:spacing w:after="0" w:line="240" w:lineRule="auto"/>
        <w:jc w:val="both"/>
        <w:rPr>
          <w:rFonts w:ascii="Arial" w:eastAsia="Calibri" w:hAnsi="Arial" w:cs="Arial"/>
        </w:rPr>
      </w:pPr>
    </w:p>
    <w:p w:rsidR="003E17BB" w:rsidRPr="00A42121" w:rsidRDefault="003E17BB" w:rsidP="003E17BB">
      <w:pPr>
        <w:spacing w:after="0" w:line="240" w:lineRule="auto"/>
        <w:jc w:val="both"/>
        <w:rPr>
          <w:rFonts w:ascii="Arial" w:eastAsia="Calibri" w:hAnsi="Arial" w:cs="Arial"/>
        </w:rPr>
      </w:pPr>
    </w:p>
    <w:p w:rsidR="003E17BB" w:rsidRPr="00A42121" w:rsidRDefault="003E17BB" w:rsidP="003E17BB">
      <w:pPr>
        <w:spacing w:after="0" w:line="240" w:lineRule="auto"/>
        <w:jc w:val="both"/>
        <w:rPr>
          <w:rFonts w:ascii="Arial" w:eastAsia="Calibri" w:hAnsi="Arial" w:cs="Arial"/>
        </w:rPr>
      </w:pPr>
    </w:p>
    <w:p w:rsidR="003E17BB" w:rsidRPr="00A42121" w:rsidRDefault="003E17BB" w:rsidP="003E17BB">
      <w:pPr>
        <w:spacing w:after="0" w:line="240" w:lineRule="auto"/>
        <w:jc w:val="both"/>
        <w:rPr>
          <w:rFonts w:ascii="Arial" w:eastAsia="Calibri" w:hAnsi="Arial" w:cs="Arial"/>
        </w:rPr>
      </w:pPr>
    </w:p>
    <w:p w:rsidR="003E17BB" w:rsidRPr="00A42121" w:rsidRDefault="003E17BB" w:rsidP="003E17BB">
      <w:pPr>
        <w:spacing w:after="0" w:line="240" w:lineRule="auto"/>
        <w:jc w:val="both"/>
        <w:rPr>
          <w:rFonts w:ascii="Arial" w:eastAsia="Calibri" w:hAnsi="Arial" w:cs="Arial"/>
        </w:rPr>
      </w:pPr>
    </w:p>
    <w:p w:rsidR="003E17BB" w:rsidRPr="00A42121" w:rsidRDefault="003E17BB" w:rsidP="003E17BB">
      <w:pPr>
        <w:spacing w:after="0" w:line="360" w:lineRule="auto"/>
        <w:jc w:val="both"/>
        <w:rPr>
          <w:rFonts w:ascii="Arial" w:eastAsia="Times New Roman" w:hAnsi="Arial" w:cs="Arial"/>
          <w:lang w:val="es-ES" w:eastAsia="es-ES"/>
        </w:rPr>
      </w:pPr>
    </w:p>
    <w:p w:rsidR="003E17BB" w:rsidRPr="00A42121" w:rsidRDefault="003E17BB" w:rsidP="003E17BB">
      <w:pPr>
        <w:spacing w:after="0" w:line="360" w:lineRule="auto"/>
        <w:jc w:val="both"/>
        <w:rPr>
          <w:rFonts w:ascii="Arial" w:eastAsia="Times New Roman" w:hAnsi="Arial" w:cs="Arial"/>
          <w:lang w:val="es-ES" w:eastAsia="es-ES"/>
        </w:rPr>
      </w:pPr>
    </w:p>
    <w:p w:rsidR="003E17BB" w:rsidRPr="00A42121" w:rsidRDefault="003E17BB" w:rsidP="003E17BB">
      <w:pPr>
        <w:spacing w:after="0" w:line="360" w:lineRule="auto"/>
        <w:jc w:val="both"/>
        <w:rPr>
          <w:rFonts w:ascii="Arial" w:eastAsia="Times New Roman" w:hAnsi="Arial" w:cs="Arial"/>
          <w:lang w:val="es-ES" w:eastAsia="es-ES"/>
        </w:rPr>
      </w:pPr>
    </w:p>
    <w:p w:rsidR="003E17BB" w:rsidRPr="00A42121" w:rsidRDefault="003E17BB" w:rsidP="003E17BB">
      <w:pPr>
        <w:spacing w:after="0" w:line="360" w:lineRule="auto"/>
        <w:jc w:val="both"/>
        <w:rPr>
          <w:rFonts w:ascii="Arial" w:eastAsia="Times New Roman" w:hAnsi="Arial" w:cs="Arial"/>
          <w:lang w:val="es-ES" w:eastAsia="es-ES"/>
        </w:rPr>
      </w:pPr>
    </w:p>
    <w:p w:rsidR="003E17BB" w:rsidRPr="00A42121" w:rsidRDefault="003E17BB" w:rsidP="003E17BB">
      <w:pPr>
        <w:spacing w:after="0" w:line="360" w:lineRule="auto"/>
        <w:jc w:val="center"/>
        <w:rPr>
          <w:rFonts w:ascii="Arial" w:eastAsia="Times New Roman" w:hAnsi="Arial" w:cs="Arial"/>
          <w:lang w:val="es-ES" w:eastAsia="es-ES"/>
        </w:rPr>
      </w:pPr>
    </w:p>
    <w:p w:rsidR="003E17BB" w:rsidRPr="00A42121" w:rsidRDefault="003E17BB" w:rsidP="00D041DA">
      <w:pPr>
        <w:spacing w:after="0" w:line="360" w:lineRule="auto"/>
        <w:rPr>
          <w:rFonts w:ascii="Arial" w:eastAsia="Times New Roman" w:hAnsi="Arial" w:cs="Arial"/>
          <w:lang w:val="es-ES" w:eastAsia="es-ES"/>
        </w:rPr>
      </w:pPr>
    </w:p>
    <w:p w:rsidR="003E17BB" w:rsidRPr="00A42121" w:rsidRDefault="003E17BB" w:rsidP="003E17BB">
      <w:pPr>
        <w:spacing w:after="0" w:line="360" w:lineRule="auto"/>
        <w:jc w:val="center"/>
        <w:rPr>
          <w:rFonts w:ascii="Arial" w:eastAsia="Times New Roman" w:hAnsi="Arial" w:cs="Arial"/>
          <w:lang w:val="es-ES" w:eastAsia="es-ES"/>
        </w:rPr>
      </w:pPr>
      <w:r w:rsidRPr="00A42121">
        <w:rPr>
          <w:rFonts w:ascii="Arial" w:eastAsia="Times New Roman" w:hAnsi="Arial" w:cs="Arial"/>
          <w:lang w:val="es-ES" w:eastAsia="es-ES"/>
        </w:rPr>
        <w:t>Universidad Nacional de Colombia</w:t>
      </w:r>
    </w:p>
    <w:p w:rsidR="003E17BB" w:rsidRPr="00A42121" w:rsidRDefault="003E17BB" w:rsidP="003E17BB">
      <w:pPr>
        <w:spacing w:after="0" w:line="360" w:lineRule="auto"/>
        <w:jc w:val="center"/>
        <w:rPr>
          <w:rFonts w:ascii="Arial" w:eastAsia="Times New Roman" w:hAnsi="Arial" w:cs="Arial"/>
          <w:lang w:val="es-ES" w:eastAsia="es-ES"/>
        </w:rPr>
      </w:pPr>
      <w:r w:rsidRPr="00A42121">
        <w:rPr>
          <w:rFonts w:ascii="Arial" w:eastAsia="Times New Roman" w:hAnsi="Arial" w:cs="Arial"/>
          <w:lang w:val="es-ES" w:eastAsia="es-ES"/>
        </w:rPr>
        <w:t>Facultad de Ingeniería, Departamento de Ingeniería Industrial y de Sistemas</w:t>
      </w:r>
    </w:p>
    <w:p w:rsidR="003E17BB" w:rsidRPr="00A42121" w:rsidRDefault="003E17BB" w:rsidP="003E17BB">
      <w:pPr>
        <w:spacing w:after="0" w:line="360" w:lineRule="auto"/>
        <w:jc w:val="center"/>
        <w:rPr>
          <w:rFonts w:ascii="Arial" w:eastAsia="Times New Roman" w:hAnsi="Arial" w:cs="Arial"/>
          <w:lang w:val="es-ES" w:eastAsia="es-ES"/>
        </w:rPr>
      </w:pPr>
      <w:r w:rsidRPr="00A42121">
        <w:rPr>
          <w:rFonts w:ascii="Arial" w:eastAsia="Times New Roman" w:hAnsi="Arial" w:cs="Arial"/>
          <w:lang w:val="es-ES" w:eastAsia="es-ES"/>
        </w:rPr>
        <w:t>Seguridad Industrial</w:t>
      </w:r>
    </w:p>
    <w:p w:rsidR="00D041DA" w:rsidRPr="00A42121" w:rsidRDefault="003E17BB" w:rsidP="00D041DA">
      <w:pPr>
        <w:spacing w:after="0" w:line="360" w:lineRule="auto"/>
        <w:jc w:val="center"/>
        <w:rPr>
          <w:rFonts w:ascii="Arial" w:eastAsia="Times New Roman" w:hAnsi="Arial" w:cs="Arial"/>
          <w:lang w:val="es-ES" w:eastAsia="es-ES"/>
        </w:rPr>
      </w:pPr>
      <w:r w:rsidRPr="00A42121">
        <w:rPr>
          <w:rFonts w:ascii="Arial" w:eastAsia="Times New Roman" w:hAnsi="Arial" w:cs="Arial"/>
          <w:lang w:val="es-ES" w:eastAsia="es-ES"/>
        </w:rPr>
        <w:t>Bogotá, Colombia</w:t>
      </w:r>
    </w:p>
    <w:p w:rsidR="00D041DA" w:rsidRPr="00A42121" w:rsidRDefault="003E17BB" w:rsidP="00D041DA">
      <w:pPr>
        <w:spacing w:line="360" w:lineRule="auto"/>
        <w:jc w:val="center"/>
        <w:rPr>
          <w:rFonts w:ascii="Arial" w:eastAsia="Times New Roman" w:hAnsi="Arial" w:cs="Arial"/>
          <w:lang w:val="es-ES" w:eastAsia="es-ES"/>
        </w:rPr>
      </w:pPr>
      <w:r w:rsidRPr="00A42121">
        <w:rPr>
          <w:rFonts w:ascii="Arial" w:eastAsia="Times New Roman" w:hAnsi="Arial" w:cs="Arial"/>
          <w:lang w:val="es-ES" w:eastAsia="es-ES"/>
        </w:rPr>
        <w:t>2013</w:t>
      </w:r>
    </w:p>
    <w:p w:rsidR="00D041DA" w:rsidRPr="00A42121" w:rsidRDefault="00D041DA" w:rsidP="00D041DA">
      <w:pPr>
        <w:spacing w:after="0" w:line="360" w:lineRule="auto"/>
        <w:jc w:val="center"/>
        <w:rPr>
          <w:rFonts w:ascii="Arial" w:eastAsia="Times New Roman" w:hAnsi="Arial" w:cs="Arial"/>
          <w:lang w:val="es-ES" w:eastAsia="es-ES"/>
        </w:rPr>
      </w:pPr>
    </w:p>
    <w:p w:rsidR="00D041DA" w:rsidRPr="00A42121" w:rsidRDefault="00D041DA" w:rsidP="00D041DA">
      <w:pPr>
        <w:spacing w:after="0" w:line="360" w:lineRule="auto"/>
        <w:rPr>
          <w:rFonts w:ascii="Arial" w:eastAsia="Times New Roman" w:hAnsi="Arial" w:cs="Arial"/>
          <w:lang w:val="es-ES" w:eastAsia="es-ES"/>
        </w:rPr>
      </w:pPr>
    </w:p>
    <w:p w:rsidR="00D041DA" w:rsidRPr="00A42121" w:rsidRDefault="00D041DA" w:rsidP="00C818D3">
      <w:pPr>
        <w:spacing w:after="0" w:line="360" w:lineRule="auto"/>
        <w:ind w:left="-284"/>
        <w:rPr>
          <w:rFonts w:ascii="Arial" w:eastAsia="Times New Roman" w:hAnsi="Arial" w:cs="Arial"/>
          <w:lang w:val="es-ES" w:eastAsia="es-ES"/>
        </w:rPr>
      </w:pPr>
    </w:p>
    <w:p w:rsidR="003E17BB" w:rsidRPr="00A42121" w:rsidRDefault="003E17BB" w:rsidP="00C818D3">
      <w:pPr>
        <w:spacing w:line="360" w:lineRule="auto"/>
        <w:ind w:left="-284"/>
        <w:jc w:val="both"/>
        <w:rPr>
          <w:rFonts w:ascii="Arial" w:eastAsia="Times New Roman" w:hAnsi="Arial" w:cs="Arial"/>
          <w:lang w:val="es-ES" w:eastAsia="es-ES"/>
        </w:rPr>
      </w:pPr>
      <w:r w:rsidRPr="00A42121">
        <w:rPr>
          <w:rFonts w:ascii="Arial" w:hAnsi="Arial" w:cs="Arial"/>
          <w:b/>
          <w:sz w:val="40"/>
        </w:rPr>
        <w:t>Agradecimientos</w:t>
      </w:r>
    </w:p>
    <w:p w:rsidR="003E17BB" w:rsidRPr="00A42121" w:rsidRDefault="003E17BB" w:rsidP="00C818D3">
      <w:pPr>
        <w:spacing w:after="0" w:line="360" w:lineRule="auto"/>
        <w:ind w:left="-284"/>
        <w:jc w:val="both"/>
        <w:rPr>
          <w:rFonts w:ascii="Arial" w:eastAsia="Times New Roman" w:hAnsi="Arial" w:cs="Arial"/>
          <w:lang w:val="es-ES" w:eastAsia="es-ES"/>
        </w:rPr>
      </w:pPr>
      <w:r w:rsidRPr="00A42121">
        <w:rPr>
          <w:rFonts w:ascii="Arial" w:eastAsia="Times New Roman" w:hAnsi="Arial" w:cs="Arial"/>
          <w:lang w:val="es-ES" w:eastAsia="es-ES"/>
        </w:rPr>
        <w:t>Esta sección es opcional (Se recomienda hacerla), en ella el autor agradece a las personas o instituciones que colaboraron en la realización del trabajo. Si se incluye esta sección, deben aparecer los nombres completos, los cargos y su aporte al trabajo.</w:t>
      </w:r>
    </w:p>
    <w:p w:rsidR="003E17BB" w:rsidRPr="00A42121" w:rsidRDefault="003E17BB" w:rsidP="00C818D3">
      <w:pPr>
        <w:spacing w:after="0" w:line="360" w:lineRule="auto"/>
        <w:ind w:left="-284"/>
        <w:jc w:val="both"/>
        <w:rPr>
          <w:rFonts w:ascii="Arial" w:eastAsia="Times New Roman" w:hAnsi="Arial" w:cs="Arial"/>
          <w:lang w:val="es-ES" w:eastAsia="es-ES"/>
        </w:rPr>
      </w:pPr>
    </w:p>
    <w:p w:rsidR="00D041DA" w:rsidRPr="00A42121" w:rsidRDefault="00D041DA" w:rsidP="003E17BB">
      <w:pPr>
        <w:spacing w:after="0" w:line="360" w:lineRule="auto"/>
        <w:jc w:val="both"/>
        <w:rPr>
          <w:rFonts w:ascii="Arial" w:eastAsia="Times New Roman" w:hAnsi="Arial" w:cs="Arial"/>
          <w:lang w:val="es-ES" w:eastAsia="es-ES"/>
        </w:rPr>
      </w:pPr>
    </w:p>
    <w:p w:rsidR="00D041DA" w:rsidRPr="00A42121" w:rsidRDefault="00D041DA" w:rsidP="003E17BB">
      <w:pPr>
        <w:spacing w:after="0" w:line="360" w:lineRule="auto"/>
        <w:jc w:val="both"/>
        <w:rPr>
          <w:rFonts w:ascii="Arial" w:eastAsia="Times New Roman" w:hAnsi="Arial" w:cs="Arial"/>
          <w:lang w:val="es-ES" w:eastAsia="es-ES"/>
        </w:rPr>
      </w:pPr>
    </w:p>
    <w:p w:rsidR="00D041DA" w:rsidRPr="00A42121" w:rsidRDefault="00D041DA" w:rsidP="003E17BB">
      <w:pPr>
        <w:spacing w:after="0" w:line="360" w:lineRule="auto"/>
        <w:jc w:val="both"/>
        <w:rPr>
          <w:rFonts w:ascii="Arial" w:eastAsia="Times New Roman" w:hAnsi="Arial" w:cs="Arial"/>
          <w:lang w:val="es-ES" w:eastAsia="es-ES"/>
        </w:rPr>
        <w:sectPr w:rsidR="00D041DA" w:rsidRPr="00A42121" w:rsidSect="005908B9">
          <w:footerReference w:type="default" r:id="rId10"/>
          <w:pgSz w:w="12240" w:h="15840" w:code="1"/>
          <w:pgMar w:top="1440" w:right="1440" w:bottom="1440" w:left="2041" w:header="709" w:footer="709" w:gutter="0"/>
          <w:cols w:space="708"/>
          <w:titlePg/>
          <w:docGrid w:linePitch="360"/>
        </w:sectPr>
      </w:pPr>
    </w:p>
    <w:p w:rsidR="00D041DA" w:rsidRPr="00A42121" w:rsidRDefault="00D041DA" w:rsidP="00D041DA">
      <w:pPr>
        <w:spacing w:after="0"/>
        <w:jc w:val="both"/>
        <w:rPr>
          <w:rFonts w:ascii="Arial" w:hAnsi="Arial" w:cs="Arial"/>
          <w:b/>
          <w:sz w:val="40"/>
          <w:lang w:val="es-ES"/>
        </w:rPr>
      </w:pPr>
    </w:p>
    <w:p w:rsidR="00D041DA" w:rsidRPr="00A42121" w:rsidRDefault="00D041DA" w:rsidP="00D041DA">
      <w:pPr>
        <w:spacing w:after="0"/>
        <w:jc w:val="both"/>
        <w:rPr>
          <w:rFonts w:ascii="Arial" w:hAnsi="Arial" w:cs="Arial"/>
          <w:b/>
          <w:sz w:val="40"/>
          <w:lang w:val="es-ES"/>
        </w:rPr>
      </w:pPr>
    </w:p>
    <w:p w:rsidR="00FF3C3A" w:rsidRPr="00A42121" w:rsidRDefault="003E17BB" w:rsidP="00FF3C3A">
      <w:pPr>
        <w:pStyle w:val="Ttulo1"/>
        <w:spacing w:after="240"/>
        <w:rPr>
          <w:rFonts w:ascii="Arial" w:hAnsi="Arial" w:cs="Arial"/>
          <w:color w:val="auto"/>
          <w:sz w:val="40"/>
          <w:lang w:val="es-ES"/>
        </w:rPr>
      </w:pPr>
      <w:bookmarkStart w:id="0" w:name="_Toc354011002"/>
      <w:r w:rsidRPr="00A42121">
        <w:rPr>
          <w:rFonts w:ascii="Arial" w:hAnsi="Arial" w:cs="Arial"/>
          <w:color w:val="auto"/>
          <w:sz w:val="40"/>
          <w:lang w:val="es-ES"/>
        </w:rPr>
        <w:t>Resumen</w:t>
      </w:r>
      <w:bookmarkEnd w:id="0"/>
    </w:p>
    <w:p w:rsidR="003E17BB" w:rsidRPr="00A42121" w:rsidRDefault="003E17BB" w:rsidP="00B84841">
      <w:pPr>
        <w:spacing w:after="0" w:line="360" w:lineRule="auto"/>
        <w:jc w:val="both"/>
        <w:rPr>
          <w:rFonts w:ascii="Arial" w:eastAsia="Times New Roman" w:hAnsi="Arial" w:cs="Arial"/>
          <w:lang w:eastAsia="es-ES"/>
        </w:rPr>
      </w:pPr>
      <w:r w:rsidRPr="00A42121">
        <w:rPr>
          <w:rFonts w:ascii="Arial" w:eastAsia="Times New Roman" w:hAnsi="Arial" w:cs="Arial"/>
          <w:lang w:val="es-ES" w:eastAsia="es-ES"/>
        </w:rPr>
        <w:t>El resumen es una p</w:t>
      </w:r>
      <w:r w:rsidR="00B84841" w:rsidRPr="00A42121">
        <w:rPr>
          <w:rFonts w:ascii="Arial" w:eastAsia="Times New Roman" w:hAnsi="Arial" w:cs="Arial"/>
          <w:lang w:val="es-ES" w:eastAsia="es-ES"/>
        </w:rPr>
        <w:t xml:space="preserve">resentación abreviada y precisa. </w:t>
      </w:r>
      <w:r w:rsidRPr="00A42121">
        <w:rPr>
          <w:rFonts w:ascii="Arial" w:eastAsia="Times New Roman" w:hAnsi="Arial" w:cs="Arial"/>
          <w:lang w:val="es-ES" w:eastAsia="es-ES"/>
        </w:rPr>
        <w:t xml:space="preserve">Se debe usar una extensión máxima de 12 renglones. Se recomienda que este resumen sea analítico, es decir, que sea completo, con información cuantitativa y cualitativa, generalmente incluyendo los siguientes aspectos: objetivos, diseño, lugar y circunstancias, objetivo del estudio, intervención, mediciones y principales resultados, y conclusiones. </w:t>
      </w:r>
    </w:p>
    <w:p w:rsidR="003E17BB" w:rsidRPr="00A42121" w:rsidRDefault="003E17BB" w:rsidP="003E17BB">
      <w:pPr>
        <w:spacing w:after="0" w:line="360" w:lineRule="auto"/>
        <w:jc w:val="both"/>
        <w:rPr>
          <w:rFonts w:ascii="Arial" w:eastAsia="Times New Roman" w:hAnsi="Arial" w:cs="Arial"/>
          <w:lang w:eastAsia="es-ES"/>
        </w:rPr>
      </w:pPr>
    </w:p>
    <w:p w:rsidR="003E17BB" w:rsidRPr="00A42121" w:rsidRDefault="003E17BB" w:rsidP="003E17BB">
      <w:pPr>
        <w:spacing w:after="0" w:line="360" w:lineRule="auto"/>
        <w:jc w:val="both"/>
        <w:rPr>
          <w:rFonts w:ascii="Arial" w:eastAsia="Times New Roman" w:hAnsi="Arial" w:cs="Arial"/>
          <w:b/>
          <w:lang w:val="es-ES" w:eastAsia="es-ES"/>
        </w:rPr>
      </w:pPr>
    </w:p>
    <w:p w:rsidR="003E17BB" w:rsidRPr="00A42121" w:rsidRDefault="003E17BB" w:rsidP="003E17BB">
      <w:pPr>
        <w:jc w:val="both"/>
        <w:rPr>
          <w:rFonts w:ascii="Arial" w:hAnsi="Arial" w:cs="Arial"/>
          <w:lang w:val="es-ES"/>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3E17BB" w:rsidRPr="00A42121" w:rsidRDefault="003E17BB" w:rsidP="003E17BB">
      <w:pPr>
        <w:jc w:val="both"/>
        <w:rPr>
          <w:rFonts w:ascii="Arial" w:hAnsi="Arial" w:cs="Arial"/>
        </w:rPr>
      </w:pPr>
    </w:p>
    <w:p w:rsidR="00A2208D" w:rsidRPr="00A42121" w:rsidRDefault="00A2208D" w:rsidP="003E17BB">
      <w:pPr>
        <w:jc w:val="both"/>
        <w:rPr>
          <w:rFonts w:ascii="Arial" w:hAnsi="Arial" w:cs="Arial"/>
        </w:rPr>
      </w:pPr>
    </w:p>
    <w:p w:rsidR="00A2208D" w:rsidRPr="00A42121" w:rsidRDefault="00A2208D" w:rsidP="003E17BB">
      <w:pPr>
        <w:jc w:val="both"/>
        <w:rPr>
          <w:rFonts w:ascii="Arial" w:hAnsi="Arial" w:cs="Arial"/>
        </w:rPr>
      </w:pPr>
    </w:p>
    <w:p w:rsidR="003E17BB" w:rsidRPr="00A42121" w:rsidRDefault="003E17BB" w:rsidP="00A3346A">
      <w:pPr>
        <w:spacing w:after="0"/>
        <w:jc w:val="both"/>
        <w:rPr>
          <w:rFonts w:ascii="Arial" w:hAnsi="Arial" w:cs="Arial"/>
          <w:b/>
          <w:sz w:val="40"/>
        </w:rPr>
      </w:pPr>
      <w:r w:rsidRPr="00A42121">
        <w:rPr>
          <w:rFonts w:ascii="Arial" w:hAnsi="Arial" w:cs="Arial"/>
          <w:b/>
          <w:sz w:val="40"/>
        </w:rPr>
        <w:t>Contenido</w:t>
      </w:r>
    </w:p>
    <w:sdt>
      <w:sdtPr>
        <w:rPr>
          <w:rFonts w:ascii="Arial" w:hAnsi="Arial" w:cs="Arial"/>
          <w:b/>
          <w:bCs/>
        </w:rPr>
        <w:id w:val="4113484"/>
        <w:docPartObj>
          <w:docPartGallery w:val="Table of Contents"/>
          <w:docPartUnique/>
        </w:docPartObj>
      </w:sdtPr>
      <w:sdtEndPr>
        <w:rPr>
          <w:b w:val="0"/>
          <w:bCs w:val="0"/>
        </w:rPr>
      </w:sdtEndPr>
      <w:sdtContent>
        <w:p w:rsidR="00F76F53" w:rsidRPr="00A42121" w:rsidRDefault="00F76F53">
          <w:pPr>
            <w:rPr>
              <w:rFonts w:ascii="Arial" w:hAnsi="Arial" w:cs="Arial"/>
            </w:rPr>
          </w:pPr>
        </w:p>
        <w:p w:rsidR="00A42121" w:rsidRDefault="00F76F53">
          <w:pPr>
            <w:pStyle w:val="TDC1"/>
            <w:tabs>
              <w:tab w:val="right" w:leader="dot" w:pos="8987"/>
            </w:tabs>
            <w:rPr>
              <w:noProof/>
              <w:lang w:val="es-CO" w:eastAsia="es-CO"/>
            </w:rPr>
          </w:pPr>
          <w:r w:rsidRPr="00A42121">
            <w:rPr>
              <w:rFonts w:ascii="Arial" w:hAnsi="Arial" w:cs="Arial"/>
            </w:rPr>
            <w:fldChar w:fldCharType="begin"/>
          </w:r>
          <w:r w:rsidRPr="00A42121">
            <w:rPr>
              <w:rFonts w:ascii="Arial" w:hAnsi="Arial" w:cs="Arial"/>
            </w:rPr>
            <w:instrText xml:space="preserve"> TOC \o "1-3" \h \z \u </w:instrText>
          </w:r>
          <w:r w:rsidRPr="00A42121">
            <w:rPr>
              <w:rFonts w:ascii="Arial" w:hAnsi="Arial" w:cs="Arial"/>
            </w:rPr>
            <w:fldChar w:fldCharType="separate"/>
          </w:r>
          <w:hyperlink w:anchor="_Toc354011002" w:history="1">
            <w:r w:rsidR="00A42121" w:rsidRPr="00CA38DA">
              <w:rPr>
                <w:rStyle w:val="Hipervnculo"/>
                <w:rFonts w:ascii="Arial" w:hAnsi="Arial" w:cs="Arial"/>
                <w:noProof/>
              </w:rPr>
              <w:t>Resumen</w:t>
            </w:r>
            <w:r w:rsidR="00A42121">
              <w:rPr>
                <w:noProof/>
                <w:webHidden/>
              </w:rPr>
              <w:tab/>
            </w:r>
            <w:r w:rsidR="00A42121">
              <w:rPr>
                <w:noProof/>
                <w:webHidden/>
              </w:rPr>
              <w:fldChar w:fldCharType="begin"/>
            </w:r>
            <w:r w:rsidR="00A42121">
              <w:rPr>
                <w:noProof/>
                <w:webHidden/>
              </w:rPr>
              <w:instrText xml:space="preserve"> PAGEREF _Toc354011002 \h </w:instrText>
            </w:r>
            <w:r w:rsidR="00A42121">
              <w:rPr>
                <w:noProof/>
                <w:webHidden/>
              </w:rPr>
            </w:r>
            <w:r w:rsidR="00A42121">
              <w:rPr>
                <w:noProof/>
                <w:webHidden/>
              </w:rPr>
              <w:fldChar w:fldCharType="separate"/>
            </w:r>
            <w:r w:rsidR="00A42121">
              <w:rPr>
                <w:noProof/>
                <w:webHidden/>
              </w:rPr>
              <w:t>3</w:t>
            </w:r>
            <w:r w:rsidR="00A42121">
              <w:rPr>
                <w:noProof/>
                <w:webHidden/>
              </w:rPr>
              <w:fldChar w:fldCharType="end"/>
            </w:r>
          </w:hyperlink>
        </w:p>
        <w:p w:rsidR="00A42121" w:rsidRDefault="006D5222">
          <w:pPr>
            <w:pStyle w:val="TDC1"/>
            <w:tabs>
              <w:tab w:val="right" w:leader="dot" w:pos="8987"/>
            </w:tabs>
            <w:rPr>
              <w:noProof/>
              <w:lang w:val="es-CO" w:eastAsia="es-CO"/>
            </w:rPr>
          </w:pPr>
          <w:hyperlink w:anchor="_Toc354011003" w:history="1">
            <w:r w:rsidR="00A42121" w:rsidRPr="00CA38DA">
              <w:rPr>
                <w:rStyle w:val="Hipervnculo"/>
                <w:rFonts w:ascii="Arial" w:hAnsi="Arial" w:cs="Arial"/>
                <w:noProof/>
              </w:rPr>
              <w:t>Lista de Figuras</w:t>
            </w:r>
            <w:r w:rsidR="00A42121">
              <w:rPr>
                <w:noProof/>
                <w:webHidden/>
              </w:rPr>
              <w:tab/>
            </w:r>
            <w:r w:rsidR="00A42121">
              <w:rPr>
                <w:noProof/>
                <w:webHidden/>
              </w:rPr>
              <w:fldChar w:fldCharType="begin"/>
            </w:r>
            <w:r w:rsidR="00A42121">
              <w:rPr>
                <w:noProof/>
                <w:webHidden/>
              </w:rPr>
              <w:instrText xml:space="preserve"> PAGEREF _Toc354011003 \h </w:instrText>
            </w:r>
            <w:r w:rsidR="00A42121">
              <w:rPr>
                <w:noProof/>
                <w:webHidden/>
              </w:rPr>
            </w:r>
            <w:r w:rsidR="00A42121">
              <w:rPr>
                <w:noProof/>
                <w:webHidden/>
              </w:rPr>
              <w:fldChar w:fldCharType="separate"/>
            </w:r>
            <w:r w:rsidR="00A42121">
              <w:rPr>
                <w:noProof/>
                <w:webHidden/>
              </w:rPr>
              <w:t>5</w:t>
            </w:r>
            <w:r w:rsidR="00A42121">
              <w:rPr>
                <w:noProof/>
                <w:webHidden/>
              </w:rPr>
              <w:fldChar w:fldCharType="end"/>
            </w:r>
          </w:hyperlink>
        </w:p>
        <w:p w:rsidR="00A42121" w:rsidRDefault="006D5222">
          <w:pPr>
            <w:pStyle w:val="TDC2"/>
            <w:tabs>
              <w:tab w:val="right" w:leader="dot" w:pos="8987"/>
            </w:tabs>
            <w:rPr>
              <w:noProof/>
              <w:lang w:val="es-CO" w:eastAsia="es-CO"/>
            </w:rPr>
          </w:pPr>
          <w:hyperlink w:anchor="_Toc354011004" w:history="1">
            <w:r w:rsidR="00A42121" w:rsidRPr="00CA38DA">
              <w:rPr>
                <w:rStyle w:val="Hipervnculo"/>
                <w:rFonts w:ascii="Arial" w:hAnsi="Arial" w:cs="Arial"/>
                <w:noProof/>
              </w:rPr>
              <w:t>Ilustración 1. Ejemplo</w:t>
            </w:r>
            <w:r w:rsidR="00A42121">
              <w:rPr>
                <w:noProof/>
                <w:webHidden/>
              </w:rPr>
              <w:tab/>
            </w:r>
            <w:r w:rsidR="00A42121">
              <w:rPr>
                <w:noProof/>
                <w:webHidden/>
              </w:rPr>
              <w:fldChar w:fldCharType="begin"/>
            </w:r>
            <w:r w:rsidR="00A42121">
              <w:rPr>
                <w:noProof/>
                <w:webHidden/>
              </w:rPr>
              <w:instrText xml:space="preserve"> PAGEREF _Toc354011004 \h </w:instrText>
            </w:r>
            <w:r w:rsidR="00A42121">
              <w:rPr>
                <w:noProof/>
                <w:webHidden/>
              </w:rPr>
            </w:r>
            <w:r w:rsidR="00A42121">
              <w:rPr>
                <w:noProof/>
                <w:webHidden/>
              </w:rPr>
              <w:fldChar w:fldCharType="separate"/>
            </w:r>
            <w:r w:rsidR="00A42121">
              <w:rPr>
                <w:noProof/>
                <w:webHidden/>
              </w:rPr>
              <w:t>5</w:t>
            </w:r>
            <w:r w:rsidR="00A42121">
              <w:rPr>
                <w:noProof/>
                <w:webHidden/>
              </w:rPr>
              <w:fldChar w:fldCharType="end"/>
            </w:r>
          </w:hyperlink>
        </w:p>
        <w:p w:rsidR="00A42121" w:rsidRDefault="006D5222">
          <w:pPr>
            <w:pStyle w:val="TDC1"/>
            <w:tabs>
              <w:tab w:val="right" w:leader="dot" w:pos="8987"/>
            </w:tabs>
            <w:rPr>
              <w:noProof/>
              <w:lang w:val="es-CO" w:eastAsia="es-CO"/>
            </w:rPr>
          </w:pPr>
          <w:hyperlink w:anchor="_Toc354011005" w:history="1">
            <w:r w:rsidR="00A42121" w:rsidRPr="00CA38DA">
              <w:rPr>
                <w:rStyle w:val="Hipervnculo"/>
                <w:rFonts w:ascii="Arial" w:hAnsi="Arial" w:cs="Arial"/>
                <w:noProof/>
              </w:rPr>
              <w:t>Lista de Tablas</w:t>
            </w:r>
            <w:r w:rsidR="00A42121">
              <w:rPr>
                <w:noProof/>
                <w:webHidden/>
              </w:rPr>
              <w:tab/>
            </w:r>
            <w:r w:rsidR="00A42121">
              <w:rPr>
                <w:noProof/>
                <w:webHidden/>
              </w:rPr>
              <w:fldChar w:fldCharType="begin"/>
            </w:r>
            <w:r w:rsidR="00A42121">
              <w:rPr>
                <w:noProof/>
                <w:webHidden/>
              </w:rPr>
              <w:instrText xml:space="preserve"> PAGEREF _Toc354011005 \h </w:instrText>
            </w:r>
            <w:r w:rsidR="00A42121">
              <w:rPr>
                <w:noProof/>
                <w:webHidden/>
              </w:rPr>
            </w:r>
            <w:r w:rsidR="00A42121">
              <w:rPr>
                <w:noProof/>
                <w:webHidden/>
              </w:rPr>
              <w:fldChar w:fldCharType="separate"/>
            </w:r>
            <w:r w:rsidR="00A42121">
              <w:rPr>
                <w:noProof/>
                <w:webHidden/>
              </w:rPr>
              <w:t>6</w:t>
            </w:r>
            <w:r w:rsidR="00A42121">
              <w:rPr>
                <w:noProof/>
                <w:webHidden/>
              </w:rPr>
              <w:fldChar w:fldCharType="end"/>
            </w:r>
          </w:hyperlink>
        </w:p>
        <w:p w:rsidR="00A42121" w:rsidRDefault="006D5222">
          <w:pPr>
            <w:pStyle w:val="TDC2"/>
            <w:tabs>
              <w:tab w:val="right" w:leader="dot" w:pos="8987"/>
            </w:tabs>
            <w:rPr>
              <w:noProof/>
              <w:lang w:val="es-CO" w:eastAsia="es-CO"/>
            </w:rPr>
          </w:pPr>
          <w:hyperlink w:anchor="_Toc354011006" w:history="1">
            <w:r w:rsidR="00A42121" w:rsidRPr="00CA38DA">
              <w:rPr>
                <w:rStyle w:val="Hipervnculo"/>
                <w:rFonts w:ascii="Arial" w:hAnsi="Arial" w:cs="Arial"/>
                <w:noProof/>
              </w:rPr>
              <w:t>Tabla 1. Identificacion del Informe</w:t>
            </w:r>
            <w:r w:rsidR="00A42121">
              <w:rPr>
                <w:noProof/>
                <w:webHidden/>
              </w:rPr>
              <w:tab/>
            </w:r>
            <w:r w:rsidR="00A42121">
              <w:rPr>
                <w:noProof/>
                <w:webHidden/>
              </w:rPr>
              <w:fldChar w:fldCharType="begin"/>
            </w:r>
            <w:r w:rsidR="00A42121">
              <w:rPr>
                <w:noProof/>
                <w:webHidden/>
              </w:rPr>
              <w:instrText xml:space="preserve"> PAGEREF _Toc354011006 \h </w:instrText>
            </w:r>
            <w:r w:rsidR="00A42121">
              <w:rPr>
                <w:noProof/>
                <w:webHidden/>
              </w:rPr>
            </w:r>
            <w:r w:rsidR="00A42121">
              <w:rPr>
                <w:noProof/>
                <w:webHidden/>
              </w:rPr>
              <w:fldChar w:fldCharType="separate"/>
            </w:r>
            <w:r w:rsidR="00A42121">
              <w:rPr>
                <w:noProof/>
                <w:webHidden/>
              </w:rPr>
              <w:t>6</w:t>
            </w:r>
            <w:r w:rsidR="00A42121">
              <w:rPr>
                <w:noProof/>
                <w:webHidden/>
              </w:rPr>
              <w:fldChar w:fldCharType="end"/>
            </w:r>
          </w:hyperlink>
        </w:p>
        <w:p w:rsidR="00A42121" w:rsidRDefault="006D5222">
          <w:pPr>
            <w:pStyle w:val="TDC1"/>
            <w:tabs>
              <w:tab w:val="right" w:leader="dot" w:pos="8987"/>
            </w:tabs>
            <w:rPr>
              <w:noProof/>
              <w:lang w:val="es-CO" w:eastAsia="es-CO"/>
            </w:rPr>
          </w:pPr>
          <w:hyperlink w:anchor="_Toc354011007" w:history="1">
            <w:r w:rsidR="00A42121" w:rsidRPr="00CA38DA">
              <w:rPr>
                <w:rStyle w:val="Hipervnculo"/>
                <w:rFonts w:ascii="Arial" w:hAnsi="Arial" w:cs="Arial"/>
                <w:noProof/>
              </w:rPr>
              <w:t>Introducción</w:t>
            </w:r>
            <w:r w:rsidR="00A42121">
              <w:rPr>
                <w:noProof/>
                <w:webHidden/>
              </w:rPr>
              <w:tab/>
            </w:r>
            <w:r w:rsidR="00A42121">
              <w:rPr>
                <w:noProof/>
                <w:webHidden/>
              </w:rPr>
              <w:fldChar w:fldCharType="begin"/>
            </w:r>
            <w:r w:rsidR="00A42121">
              <w:rPr>
                <w:noProof/>
                <w:webHidden/>
              </w:rPr>
              <w:instrText xml:space="preserve"> PAGEREF _Toc354011007 \h </w:instrText>
            </w:r>
            <w:r w:rsidR="00A42121">
              <w:rPr>
                <w:noProof/>
                <w:webHidden/>
              </w:rPr>
            </w:r>
            <w:r w:rsidR="00A42121">
              <w:rPr>
                <w:noProof/>
                <w:webHidden/>
              </w:rPr>
              <w:fldChar w:fldCharType="separate"/>
            </w:r>
            <w:r w:rsidR="00A42121">
              <w:rPr>
                <w:noProof/>
                <w:webHidden/>
              </w:rPr>
              <w:t>7</w:t>
            </w:r>
            <w:r w:rsidR="00A42121">
              <w:rPr>
                <w:noProof/>
                <w:webHidden/>
              </w:rPr>
              <w:fldChar w:fldCharType="end"/>
            </w:r>
          </w:hyperlink>
        </w:p>
        <w:p w:rsidR="00A42121" w:rsidRDefault="006D5222">
          <w:pPr>
            <w:pStyle w:val="TDC1"/>
            <w:tabs>
              <w:tab w:val="right" w:leader="dot" w:pos="8987"/>
            </w:tabs>
            <w:rPr>
              <w:noProof/>
              <w:lang w:val="es-CO" w:eastAsia="es-CO"/>
            </w:rPr>
          </w:pPr>
          <w:hyperlink w:anchor="_Toc354011008" w:history="1">
            <w:r w:rsidR="00A42121" w:rsidRPr="00CA38DA">
              <w:rPr>
                <w:rStyle w:val="Hipervnculo"/>
                <w:rFonts w:ascii="Arial" w:hAnsi="Arial" w:cs="Arial"/>
                <w:b/>
                <w:noProof/>
              </w:rPr>
              <w:t>Identificación</w:t>
            </w:r>
            <w:r w:rsidR="00A42121">
              <w:rPr>
                <w:noProof/>
                <w:webHidden/>
              </w:rPr>
              <w:tab/>
            </w:r>
            <w:r w:rsidR="00A42121">
              <w:rPr>
                <w:noProof/>
                <w:webHidden/>
              </w:rPr>
              <w:fldChar w:fldCharType="begin"/>
            </w:r>
            <w:r w:rsidR="00A42121">
              <w:rPr>
                <w:noProof/>
                <w:webHidden/>
              </w:rPr>
              <w:instrText xml:space="preserve"> PAGEREF _Toc354011008 \h </w:instrText>
            </w:r>
            <w:r w:rsidR="00A42121">
              <w:rPr>
                <w:noProof/>
                <w:webHidden/>
              </w:rPr>
            </w:r>
            <w:r w:rsidR="00A42121">
              <w:rPr>
                <w:noProof/>
                <w:webHidden/>
              </w:rPr>
              <w:fldChar w:fldCharType="separate"/>
            </w:r>
            <w:r w:rsidR="00A42121">
              <w:rPr>
                <w:noProof/>
                <w:webHidden/>
              </w:rPr>
              <w:t>8</w:t>
            </w:r>
            <w:r w:rsidR="00A42121">
              <w:rPr>
                <w:noProof/>
                <w:webHidden/>
              </w:rPr>
              <w:fldChar w:fldCharType="end"/>
            </w:r>
          </w:hyperlink>
        </w:p>
        <w:p w:rsidR="00A42121" w:rsidRDefault="006D5222">
          <w:pPr>
            <w:pStyle w:val="TDC1"/>
            <w:tabs>
              <w:tab w:val="left" w:pos="440"/>
              <w:tab w:val="right" w:leader="dot" w:pos="8987"/>
            </w:tabs>
            <w:rPr>
              <w:noProof/>
              <w:lang w:val="es-CO" w:eastAsia="es-CO"/>
            </w:rPr>
          </w:pPr>
          <w:hyperlink w:anchor="_Toc354011009" w:history="1">
            <w:r w:rsidR="00A42121" w:rsidRPr="00CA38DA">
              <w:rPr>
                <w:rStyle w:val="Hipervnculo"/>
                <w:rFonts w:ascii="Arial" w:hAnsi="Arial" w:cs="Arial"/>
                <w:b/>
                <w:noProof/>
              </w:rPr>
              <w:t>1.</w:t>
            </w:r>
            <w:r w:rsidR="00A42121">
              <w:rPr>
                <w:noProof/>
                <w:lang w:val="es-CO" w:eastAsia="es-CO"/>
              </w:rPr>
              <w:tab/>
            </w:r>
            <w:r w:rsidR="00A42121" w:rsidRPr="00CA38DA">
              <w:rPr>
                <w:rStyle w:val="Hipervnculo"/>
                <w:rFonts w:ascii="Arial" w:hAnsi="Arial" w:cs="Arial"/>
                <w:b/>
                <w:noProof/>
              </w:rPr>
              <w:t>Metodología y Alcance del Informe</w:t>
            </w:r>
            <w:r w:rsidR="00A42121">
              <w:rPr>
                <w:noProof/>
                <w:webHidden/>
              </w:rPr>
              <w:tab/>
            </w:r>
            <w:r w:rsidR="00A42121">
              <w:rPr>
                <w:noProof/>
                <w:webHidden/>
              </w:rPr>
              <w:fldChar w:fldCharType="begin"/>
            </w:r>
            <w:r w:rsidR="00A42121">
              <w:rPr>
                <w:noProof/>
                <w:webHidden/>
              </w:rPr>
              <w:instrText xml:space="preserve"> PAGEREF _Toc354011009 \h </w:instrText>
            </w:r>
            <w:r w:rsidR="00A42121">
              <w:rPr>
                <w:noProof/>
                <w:webHidden/>
              </w:rPr>
            </w:r>
            <w:r w:rsidR="00A42121">
              <w:rPr>
                <w:noProof/>
                <w:webHidden/>
              </w:rPr>
              <w:fldChar w:fldCharType="separate"/>
            </w:r>
            <w:r w:rsidR="00A42121">
              <w:rPr>
                <w:noProof/>
                <w:webHidden/>
              </w:rPr>
              <w:t>8</w:t>
            </w:r>
            <w:r w:rsidR="00A42121">
              <w:rPr>
                <w:noProof/>
                <w:webHidden/>
              </w:rPr>
              <w:fldChar w:fldCharType="end"/>
            </w:r>
          </w:hyperlink>
        </w:p>
        <w:p w:rsidR="00A42121" w:rsidRDefault="006D5222">
          <w:pPr>
            <w:pStyle w:val="TDC1"/>
            <w:tabs>
              <w:tab w:val="left" w:pos="440"/>
              <w:tab w:val="right" w:leader="dot" w:pos="8987"/>
            </w:tabs>
            <w:rPr>
              <w:noProof/>
              <w:lang w:val="es-CO" w:eastAsia="es-CO"/>
            </w:rPr>
          </w:pPr>
          <w:hyperlink w:anchor="_Toc354011010" w:history="1">
            <w:r w:rsidR="00A42121" w:rsidRPr="00CA38DA">
              <w:rPr>
                <w:rStyle w:val="Hipervnculo"/>
                <w:rFonts w:ascii="Arial" w:hAnsi="Arial" w:cs="Arial"/>
                <w:b/>
                <w:noProof/>
              </w:rPr>
              <w:t>2.</w:t>
            </w:r>
            <w:r w:rsidR="00A42121">
              <w:rPr>
                <w:noProof/>
                <w:lang w:val="es-CO" w:eastAsia="es-CO"/>
              </w:rPr>
              <w:tab/>
            </w:r>
            <w:r w:rsidR="00A42121" w:rsidRPr="00CA38DA">
              <w:rPr>
                <w:rStyle w:val="Hipervnculo"/>
                <w:rFonts w:ascii="Arial" w:hAnsi="Arial" w:cs="Arial"/>
                <w:b/>
                <w:noProof/>
              </w:rPr>
              <w:t>Descripción del Lugar de práctica</w:t>
            </w:r>
            <w:r w:rsidR="00A42121">
              <w:rPr>
                <w:noProof/>
                <w:webHidden/>
              </w:rPr>
              <w:tab/>
            </w:r>
            <w:r w:rsidR="00A42121">
              <w:rPr>
                <w:noProof/>
                <w:webHidden/>
              </w:rPr>
              <w:fldChar w:fldCharType="begin"/>
            </w:r>
            <w:r w:rsidR="00A42121">
              <w:rPr>
                <w:noProof/>
                <w:webHidden/>
              </w:rPr>
              <w:instrText xml:space="preserve"> PAGEREF _Toc354011010 \h </w:instrText>
            </w:r>
            <w:r w:rsidR="00A42121">
              <w:rPr>
                <w:noProof/>
                <w:webHidden/>
              </w:rPr>
            </w:r>
            <w:r w:rsidR="00A42121">
              <w:rPr>
                <w:noProof/>
                <w:webHidden/>
              </w:rPr>
              <w:fldChar w:fldCharType="separate"/>
            </w:r>
            <w:r w:rsidR="00A42121">
              <w:rPr>
                <w:noProof/>
                <w:webHidden/>
              </w:rPr>
              <w:t>9</w:t>
            </w:r>
            <w:r w:rsidR="00A42121">
              <w:rPr>
                <w:noProof/>
                <w:webHidden/>
              </w:rPr>
              <w:fldChar w:fldCharType="end"/>
            </w:r>
          </w:hyperlink>
        </w:p>
        <w:p w:rsidR="00A42121" w:rsidRDefault="006D5222">
          <w:pPr>
            <w:pStyle w:val="TDC1"/>
            <w:tabs>
              <w:tab w:val="left" w:pos="662"/>
              <w:tab w:val="right" w:leader="dot" w:pos="8987"/>
            </w:tabs>
            <w:rPr>
              <w:noProof/>
              <w:lang w:val="es-CO" w:eastAsia="es-CO"/>
            </w:rPr>
          </w:pPr>
          <w:hyperlink w:anchor="_Toc354011011" w:history="1">
            <w:r w:rsidR="00A42121" w:rsidRPr="00CA38DA">
              <w:rPr>
                <w:rStyle w:val="Hipervnculo"/>
                <w:rFonts w:ascii="Arial" w:hAnsi="Arial" w:cs="Arial"/>
                <w:b/>
                <w:noProof/>
              </w:rPr>
              <w:t>2.1.</w:t>
            </w:r>
            <w:r w:rsidR="00A42121">
              <w:rPr>
                <w:noProof/>
                <w:lang w:val="es-CO" w:eastAsia="es-CO"/>
              </w:rPr>
              <w:tab/>
            </w:r>
            <w:r w:rsidR="00A42121" w:rsidRPr="00CA38DA">
              <w:rPr>
                <w:rStyle w:val="Hipervnculo"/>
                <w:rFonts w:ascii="Arial" w:hAnsi="Arial" w:cs="Arial"/>
                <w:b/>
                <w:noProof/>
              </w:rPr>
              <w:t>Caracterización del proceso productivo</w:t>
            </w:r>
            <w:r w:rsidR="00A42121">
              <w:rPr>
                <w:noProof/>
                <w:webHidden/>
              </w:rPr>
              <w:tab/>
            </w:r>
            <w:r w:rsidR="00A42121">
              <w:rPr>
                <w:noProof/>
                <w:webHidden/>
              </w:rPr>
              <w:fldChar w:fldCharType="begin"/>
            </w:r>
            <w:r w:rsidR="00A42121">
              <w:rPr>
                <w:noProof/>
                <w:webHidden/>
              </w:rPr>
              <w:instrText xml:space="preserve"> PAGEREF _Toc354011011 \h </w:instrText>
            </w:r>
            <w:r w:rsidR="00A42121">
              <w:rPr>
                <w:noProof/>
                <w:webHidden/>
              </w:rPr>
            </w:r>
            <w:r w:rsidR="00A42121">
              <w:rPr>
                <w:noProof/>
                <w:webHidden/>
              </w:rPr>
              <w:fldChar w:fldCharType="separate"/>
            </w:r>
            <w:r w:rsidR="00A42121">
              <w:rPr>
                <w:noProof/>
                <w:webHidden/>
              </w:rPr>
              <w:t>9</w:t>
            </w:r>
            <w:r w:rsidR="00A42121">
              <w:rPr>
                <w:noProof/>
                <w:webHidden/>
              </w:rPr>
              <w:fldChar w:fldCharType="end"/>
            </w:r>
          </w:hyperlink>
        </w:p>
        <w:p w:rsidR="00A42121" w:rsidRDefault="006D5222">
          <w:pPr>
            <w:pStyle w:val="TDC1"/>
            <w:tabs>
              <w:tab w:val="left" w:pos="662"/>
              <w:tab w:val="right" w:leader="dot" w:pos="8987"/>
            </w:tabs>
            <w:rPr>
              <w:noProof/>
              <w:lang w:val="es-CO" w:eastAsia="es-CO"/>
            </w:rPr>
          </w:pPr>
          <w:hyperlink w:anchor="_Toc354011012" w:history="1">
            <w:r w:rsidR="00A42121" w:rsidRPr="00CA38DA">
              <w:rPr>
                <w:rStyle w:val="Hipervnculo"/>
                <w:rFonts w:ascii="Arial" w:hAnsi="Arial" w:cs="Arial"/>
                <w:b/>
                <w:noProof/>
              </w:rPr>
              <w:t>2.2.</w:t>
            </w:r>
            <w:r w:rsidR="00A42121">
              <w:rPr>
                <w:noProof/>
                <w:lang w:val="es-CO" w:eastAsia="es-CO"/>
              </w:rPr>
              <w:tab/>
            </w:r>
            <w:r w:rsidR="00A42121" w:rsidRPr="00CA38DA">
              <w:rPr>
                <w:rStyle w:val="Hipervnculo"/>
                <w:rFonts w:ascii="Arial" w:hAnsi="Arial" w:cs="Arial"/>
                <w:b/>
                <w:noProof/>
              </w:rPr>
              <w:t>Ubicación Espacial</w:t>
            </w:r>
            <w:r w:rsidR="00A42121">
              <w:rPr>
                <w:noProof/>
                <w:webHidden/>
              </w:rPr>
              <w:tab/>
            </w:r>
            <w:r w:rsidR="00A42121">
              <w:rPr>
                <w:noProof/>
                <w:webHidden/>
              </w:rPr>
              <w:fldChar w:fldCharType="begin"/>
            </w:r>
            <w:r w:rsidR="00A42121">
              <w:rPr>
                <w:noProof/>
                <w:webHidden/>
              </w:rPr>
              <w:instrText xml:space="preserve"> PAGEREF _Toc354011012 \h </w:instrText>
            </w:r>
            <w:r w:rsidR="00A42121">
              <w:rPr>
                <w:noProof/>
                <w:webHidden/>
              </w:rPr>
            </w:r>
            <w:r w:rsidR="00A42121">
              <w:rPr>
                <w:noProof/>
                <w:webHidden/>
              </w:rPr>
              <w:fldChar w:fldCharType="separate"/>
            </w:r>
            <w:r w:rsidR="00A42121">
              <w:rPr>
                <w:noProof/>
                <w:webHidden/>
              </w:rPr>
              <w:t>9</w:t>
            </w:r>
            <w:r w:rsidR="00A42121">
              <w:rPr>
                <w:noProof/>
                <w:webHidden/>
              </w:rPr>
              <w:fldChar w:fldCharType="end"/>
            </w:r>
          </w:hyperlink>
        </w:p>
        <w:p w:rsidR="00A42121" w:rsidRDefault="006D5222">
          <w:pPr>
            <w:pStyle w:val="TDC1"/>
            <w:tabs>
              <w:tab w:val="left" w:pos="440"/>
              <w:tab w:val="right" w:leader="dot" w:pos="8987"/>
            </w:tabs>
            <w:rPr>
              <w:noProof/>
              <w:lang w:val="es-CO" w:eastAsia="es-CO"/>
            </w:rPr>
          </w:pPr>
          <w:hyperlink w:anchor="_Toc354011013" w:history="1">
            <w:r w:rsidR="00A42121" w:rsidRPr="00CA38DA">
              <w:rPr>
                <w:rStyle w:val="Hipervnculo"/>
                <w:rFonts w:ascii="Arial" w:hAnsi="Arial" w:cs="Arial"/>
                <w:b/>
                <w:noProof/>
              </w:rPr>
              <w:t>3.</w:t>
            </w:r>
            <w:r w:rsidR="00A42121">
              <w:rPr>
                <w:noProof/>
                <w:lang w:val="es-CO" w:eastAsia="es-CO"/>
              </w:rPr>
              <w:tab/>
            </w:r>
            <w:r w:rsidR="00A42121" w:rsidRPr="00CA38DA">
              <w:rPr>
                <w:rStyle w:val="Hipervnculo"/>
                <w:rFonts w:ascii="Arial" w:hAnsi="Arial" w:cs="Arial"/>
                <w:b/>
                <w:noProof/>
              </w:rPr>
              <w:t>Identificación y Valoración de Riesgos</w:t>
            </w:r>
            <w:r w:rsidR="00A42121">
              <w:rPr>
                <w:noProof/>
                <w:webHidden/>
              </w:rPr>
              <w:tab/>
            </w:r>
            <w:r w:rsidR="00A42121">
              <w:rPr>
                <w:noProof/>
                <w:webHidden/>
              </w:rPr>
              <w:fldChar w:fldCharType="begin"/>
            </w:r>
            <w:r w:rsidR="00A42121">
              <w:rPr>
                <w:noProof/>
                <w:webHidden/>
              </w:rPr>
              <w:instrText xml:space="preserve"> PAGEREF _Toc354011013 \h </w:instrText>
            </w:r>
            <w:r w:rsidR="00A42121">
              <w:rPr>
                <w:noProof/>
                <w:webHidden/>
              </w:rPr>
            </w:r>
            <w:r w:rsidR="00A42121">
              <w:rPr>
                <w:noProof/>
                <w:webHidden/>
              </w:rPr>
              <w:fldChar w:fldCharType="separate"/>
            </w:r>
            <w:r w:rsidR="00A42121">
              <w:rPr>
                <w:noProof/>
                <w:webHidden/>
              </w:rPr>
              <w:t>10</w:t>
            </w:r>
            <w:r w:rsidR="00A42121">
              <w:rPr>
                <w:noProof/>
                <w:webHidden/>
              </w:rPr>
              <w:fldChar w:fldCharType="end"/>
            </w:r>
          </w:hyperlink>
        </w:p>
        <w:p w:rsidR="00A42121" w:rsidRDefault="006D5222">
          <w:pPr>
            <w:pStyle w:val="TDC2"/>
            <w:tabs>
              <w:tab w:val="left" w:pos="878"/>
              <w:tab w:val="right" w:leader="dot" w:pos="8987"/>
            </w:tabs>
            <w:rPr>
              <w:noProof/>
              <w:lang w:val="es-CO" w:eastAsia="es-CO"/>
            </w:rPr>
          </w:pPr>
          <w:hyperlink w:anchor="_Toc354011014" w:history="1">
            <w:r w:rsidR="00A42121" w:rsidRPr="00CA38DA">
              <w:rPr>
                <w:rStyle w:val="Hipervnculo"/>
                <w:rFonts w:ascii="Arial" w:hAnsi="Arial" w:cs="Arial"/>
                <w:b/>
                <w:noProof/>
              </w:rPr>
              <w:t>3.1.</w:t>
            </w:r>
            <w:r w:rsidR="00A42121">
              <w:rPr>
                <w:noProof/>
                <w:lang w:val="es-CO" w:eastAsia="es-CO"/>
              </w:rPr>
              <w:tab/>
            </w:r>
            <w:r w:rsidR="00A42121" w:rsidRPr="00CA38DA">
              <w:rPr>
                <w:rStyle w:val="Hipervnculo"/>
                <w:rFonts w:ascii="Arial" w:hAnsi="Arial" w:cs="Arial"/>
                <w:b/>
                <w:noProof/>
              </w:rPr>
              <w:t>Identificación de Riesgos</w:t>
            </w:r>
            <w:r w:rsidR="00A42121">
              <w:rPr>
                <w:noProof/>
                <w:webHidden/>
              </w:rPr>
              <w:tab/>
            </w:r>
            <w:r w:rsidR="00A42121">
              <w:rPr>
                <w:noProof/>
                <w:webHidden/>
              </w:rPr>
              <w:fldChar w:fldCharType="begin"/>
            </w:r>
            <w:r w:rsidR="00A42121">
              <w:rPr>
                <w:noProof/>
                <w:webHidden/>
              </w:rPr>
              <w:instrText xml:space="preserve"> PAGEREF _Toc354011014 \h </w:instrText>
            </w:r>
            <w:r w:rsidR="00A42121">
              <w:rPr>
                <w:noProof/>
                <w:webHidden/>
              </w:rPr>
            </w:r>
            <w:r w:rsidR="00A42121">
              <w:rPr>
                <w:noProof/>
                <w:webHidden/>
              </w:rPr>
              <w:fldChar w:fldCharType="separate"/>
            </w:r>
            <w:r w:rsidR="00A42121">
              <w:rPr>
                <w:noProof/>
                <w:webHidden/>
              </w:rPr>
              <w:t>10</w:t>
            </w:r>
            <w:r w:rsidR="00A42121">
              <w:rPr>
                <w:noProof/>
                <w:webHidden/>
              </w:rPr>
              <w:fldChar w:fldCharType="end"/>
            </w:r>
          </w:hyperlink>
        </w:p>
        <w:p w:rsidR="00A42121" w:rsidRDefault="006D5222">
          <w:pPr>
            <w:pStyle w:val="TDC2"/>
            <w:tabs>
              <w:tab w:val="left" w:pos="1094"/>
              <w:tab w:val="right" w:leader="dot" w:pos="8987"/>
            </w:tabs>
            <w:rPr>
              <w:noProof/>
              <w:lang w:val="es-CO" w:eastAsia="es-CO"/>
            </w:rPr>
          </w:pPr>
          <w:hyperlink w:anchor="_Toc354011015" w:history="1">
            <w:r w:rsidR="00A42121" w:rsidRPr="00CA38DA">
              <w:rPr>
                <w:rStyle w:val="Hipervnculo"/>
                <w:rFonts w:ascii="Arial" w:hAnsi="Arial" w:cs="Arial"/>
                <w:b/>
                <w:noProof/>
              </w:rPr>
              <w:t>3.1.1.</w:t>
            </w:r>
            <w:r w:rsidR="00A42121">
              <w:rPr>
                <w:noProof/>
                <w:lang w:val="es-CO" w:eastAsia="es-CO"/>
              </w:rPr>
              <w:tab/>
            </w:r>
            <w:r w:rsidR="00A42121" w:rsidRPr="00CA38DA">
              <w:rPr>
                <w:rStyle w:val="Hipervnculo"/>
                <w:rFonts w:ascii="Arial" w:hAnsi="Arial" w:cs="Arial"/>
                <w:b/>
                <w:noProof/>
              </w:rPr>
              <w:t>Riesgos Estructurales/Locativos</w:t>
            </w:r>
            <w:r w:rsidR="00A42121">
              <w:rPr>
                <w:noProof/>
                <w:webHidden/>
              </w:rPr>
              <w:tab/>
            </w:r>
            <w:r w:rsidR="00A42121">
              <w:rPr>
                <w:noProof/>
                <w:webHidden/>
              </w:rPr>
              <w:fldChar w:fldCharType="begin"/>
            </w:r>
            <w:r w:rsidR="00A42121">
              <w:rPr>
                <w:noProof/>
                <w:webHidden/>
              </w:rPr>
              <w:instrText xml:space="preserve"> PAGEREF _Toc354011015 \h </w:instrText>
            </w:r>
            <w:r w:rsidR="00A42121">
              <w:rPr>
                <w:noProof/>
                <w:webHidden/>
              </w:rPr>
            </w:r>
            <w:r w:rsidR="00A42121">
              <w:rPr>
                <w:noProof/>
                <w:webHidden/>
              </w:rPr>
              <w:fldChar w:fldCharType="separate"/>
            </w:r>
            <w:r w:rsidR="00A42121">
              <w:rPr>
                <w:noProof/>
                <w:webHidden/>
              </w:rPr>
              <w:t>10</w:t>
            </w:r>
            <w:r w:rsidR="00A42121">
              <w:rPr>
                <w:noProof/>
                <w:webHidden/>
              </w:rPr>
              <w:fldChar w:fldCharType="end"/>
            </w:r>
          </w:hyperlink>
        </w:p>
        <w:p w:rsidR="00A42121" w:rsidRDefault="006D5222">
          <w:pPr>
            <w:pStyle w:val="TDC2"/>
            <w:tabs>
              <w:tab w:val="left" w:pos="878"/>
              <w:tab w:val="right" w:leader="dot" w:pos="8987"/>
            </w:tabs>
            <w:rPr>
              <w:noProof/>
              <w:lang w:val="es-CO" w:eastAsia="es-CO"/>
            </w:rPr>
          </w:pPr>
          <w:hyperlink w:anchor="_Toc354011016" w:history="1">
            <w:r w:rsidR="00A42121" w:rsidRPr="00CA38DA">
              <w:rPr>
                <w:rStyle w:val="Hipervnculo"/>
                <w:rFonts w:ascii="Arial" w:hAnsi="Arial" w:cs="Arial"/>
                <w:b/>
                <w:noProof/>
              </w:rPr>
              <w:t>3.2.</w:t>
            </w:r>
            <w:r w:rsidR="00A42121">
              <w:rPr>
                <w:noProof/>
                <w:lang w:val="es-CO" w:eastAsia="es-CO"/>
              </w:rPr>
              <w:tab/>
            </w:r>
            <w:r w:rsidR="00A42121" w:rsidRPr="00CA38DA">
              <w:rPr>
                <w:rStyle w:val="Hipervnculo"/>
                <w:rFonts w:ascii="Arial" w:hAnsi="Arial" w:cs="Arial"/>
                <w:b/>
                <w:noProof/>
              </w:rPr>
              <w:t>Valoración de Riesgos</w:t>
            </w:r>
            <w:r w:rsidR="00A42121">
              <w:rPr>
                <w:noProof/>
                <w:webHidden/>
              </w:rPr>
              <w:tab/>
            </w:r>
            <w:r w:rsidR="00A42121">
              <w:rPr>
                <w:noProof/>
                <w:webHidden/>
              </w:rPr>
              <w:fldChar w:fldCharType="begin"/>
            </w:r>
            <w:r w:rsidR="00A42121">
              <w:rPr>
                <w:noProof/>
                <w:webHidden/>
              </w:rPr>
              <w:instrText xml:space="preserve"> PAGEREF _Toc354011016 \h </w:instrText>
            </w:r>
            <w:r w:rsidR="00A42121">
              <w:rPr>
                <w:noProof/>
                <w:webHidden/>
              </w:rPr>
            </w:r>
            <w:r w:rsidR="00A42121">
              <w:rPr>
                <w:noProof/>
                <w:webHidden/>
              </w:rPr>
              <w:fldChar w:fldCharType="separate"/>
            </w:r>
            <w:r w:rsidR="00A42121">
              <w:rPr>
                <w:noProof/>
                <w:webHidden/>
              </w:rPr>
              <w:t>14</w:t>
            </w:r>
            <w:r w:rsidR="00A42121">
              <w:rPr>
                <w:noProof/>
                <w:webHidden/>
              </w:rPr>
              <w:fldChar w:fldCharType="end"/>
            </w:r>
          </w:hyperlink>
        </w:p>
        <w:p w:rsidR="00A42121" w:rsidRDefault="006D5222">
          <w:pPr>
            <w:pStyle w:val="TDC1"/>
            <w:tabs>
              <w:tab w:val="left" w:pos="440"/>
              <w:tab w:val="right" w:leader="dot" w:pos="8987"/>
            </w:tabs>
            <w:rPr>
              <w:noProof/>
              <w:lang w:val="es-CO" w:eastAsia="es-CO"/>
            </w:rPr>
          </w:pPr>
          <w:hyperlink w:anchor="_Toc354011017" w:history="1">
            <w:r w:rsidR="00A42121" w:rsidRPr="00CA38DA">
              <w:rPr>
                <w:rStyle w:val="Hipervnculo"/>
                <w:rFonts w:ascii="Arial" w:hAnsi="Arial" w:cs="Arial"/>
                <w:b/>
                <w:noProof/>
              </w:rPr>
              <w:t>4.</w:t>
            </w:r>
            <w:r w:rsidR="00A42121">
              <w:rPr>
                <w:noProof/>
                <w:lang w:val="es-CO" w:eastAsia="es-CO"/>
              </w:rPr>
              <w:tab/>
            </w:r>
            <w:r w:rsidR="00A42121" w:rsidRPr="00CA38DA">
              <w:rPr>
                <w:rStyle w:val="Hipervnculo"/>
                <w:rFonts w:ascii="Arial" w:hAnsi="Arial" w:cs="Arial"/>
                <w:b/>
                <w:noProof/>
              </w:rPr>
              <w:t>Conclusiones y Recomendaciones</w:t>
            </w:r>
            <w:r w:rsidR="00A42121">
              <w:rPr>
                <w:noProof/>
                <w:webHidden/>
              </w:rPr>
              <w:tab/>
            </w:r>
            <w:r w:rsidR="00A42121">
              <w:rPr>
                <w:noProof/>
                <w:webHidden/>
              </w:rPr>
              <w:fldChar w:fldCharType="begin"/>
            </w:r>
            <w:r w:rsidR="00A42121">
              <w:rPr>
                <w:noProof/>
                <w:webHidden/>
              </w:rPr>
              <w:instrText xml:space="preserve"> PAGEREF _Toc354011017 \h </w:instrText>
            </w:r>
            <w:r w:rsidR="00A42121">
              <w:rPr>
                <w:noProof/>
                <w:webHidden/>
              </w:rPr>
            </w:r>
            <w:r w:rsidR="00A42121">
              <w:rPr>
                <w:noProof/>
                <w:webHidden/>
              </w:rPr>
              <w:fldChar w:fldCharType="separate"/>
            </w:r>
            <w:r w:rsidR="00A42121">
              <w:rPr>
                <w:noProof/>
                <w:webHidden/>
              </w:rPr>
              <w:t>24</w:t>
            </w:r>
            <w:r w:rsidR="00A42121">
              <w:rPr>
                <w:noProof/>
                <w:webHidden/>
              </w:rPr>
              <w:fldChar w:fldCharType="end"/>
            </w:r>
          </w:hyperlink>
        </w:p>
        <w:p w:rsidR="00A42121" w:rsidRDefault="006D5222">
          <w:pPr>
            <w:pStyle w:val="TDC2"/>
            <w:tabs>
              <w:tab w:val="left" w:pos="878"/>
              <w:tab w:val="right" w:leader="dot" w:pos="8987"/>
            </w:tabs>
            <w:rPr>
              <w:noProof/>
              <w:lang w:val="es-CO" w:eastAsia="es-CO"/>
            </w:rPr>
          </w:pPr>
          <w:hyperlink w:anchor="_Toc354011018" w:history="1">
            <w:r w:rsidR="00A42121" w:rsidRPr="00CA38DA">
              <w:rPr>
                <w:rStyle w:val="Hipervnculo"/>
                <w:rFonts w:ascii="Arial" w:hAnsi="Arial" w:cs="Arial"/>
                <w:b/>
                <w:noProof/>
              </w:rPr>
              <w:t>4.1.</w:t>
            </w:r>
            <w:r w:rsidR="00A42121">
              <w:rPr>
                <w:noProof/>
                <w:lang w:val="es-CO" w:eastAsia="es-CO"/>
              </w:rPr>
              <w:tab/>
            </w:r>
            <w:r w:rsidR="00A42121" w:rsidRPr="00CA38DA">
              <w:rPr>
                <w:rStyle w:val="Hipervnculo"/>
                <w:rFonts w:ascii="Arial" w:hAnsi="Arial" w:cs="Arial"/>
                <w:b/>
                <w:noProof/>
              </w:rPr>
              <w:t>Conclusiones</w:t>
            </w:r>
            <w:r w:rsidR="00A42121">
              <w:rPr>
                <w:noProof/>
                <w:webHidden/>
              </w:rPr>
              <w:tab/>
            </w:r>
            <w:r w:rsidR="00A42121">
              <w:rPr>
                <w:noProof/>
                <w:webHidden/>
              </w:rPr>
              <w:fldChar w:fldCharType="begin"/>
            </w:r>
            <w:r w:rsidR="00A42121">
              <w:rPr>
                <w:noProof/>
                <w:webHidden/>
              </w:rPr>
              <w:instrText xml:space="preserve"> PAGEREF _Toc354011018 \h </w:instrText>
            </w:r>
            <w:r w:rsidR="00A42121">
              <w:rPr>
                <w:noProof/>
                <w:webHidden/>
              </w:rPr>
            </w:r>
            <w:r w:rsidR="00A42121">
              <w:rPr>
                <w:noProof/>
                <w:webHidden/>
              </w:rPr>
              <w:fldChar w:fldCharType="separate"/>
            </w:r>
            <w:r w:rsidR="00A42121">
              <w:rPr>
                <w:noProof/>
                <w:webHidden/>
              </w:rPr>
              <w:t>24</w:t>
            </w:r>
            <w:r w:rsidR="00A42121">
              <w:rPr>
                <w:noProof/>
                <w:webHidden/>
              </w:rPr>
              <w:fldChar w:fldCharType="end"/>
            </w:r>
          </w:hyperlink>
        </w:p>
        <w:p w:rsidR="00A42121" w:rsidRDefault="006D5222">
          <w:pPr>
            <w:pStyle w:val="TDC2"/>
            <w:tabs>
              <w:tab w:val="left" w:pos="878"/>
              <w:tab w:val="right" w:leader="dot" w:pos="8987"/>
            </w:tabs>
            <w:rPr>
              <w:noProof/>
              <w:lang w:val="es-CO" w:eastAsia="es-CO"/>
            </w:rPr>
          </w:pPr>
          <w:hyperlink w:anchor="_Toc354011019" w:history="1">
            <w:r w:rsidR="00A42121" w:rsidRPr="00CA38DA">
              <w:rPr>
                <w:rStyle w:val="Hipervnculo"/>
                <w:rFonts w:ascii="Arial" w:hAnsi="Arial" w:cs="Arial"/>
                <w:b/>
                <w:noProof/>
              </w:rPr>
              <w:t>4.2.</w:t>
            </w:r>
            <w:r w:rsidR="00A42121">
              <w:rPr>
                <w:noProof/>
                <w:lang w:val="es-CO" w:eastAsia="es-CO"/>
              </w:rPr>
              <w:tab/>
            </w:r>
            <w:r w:rsidR="00A42121" w:rsidRPr="00CA38DA">
              <w:rPr>
                <w:rStyle w:val="Hipervnculo"/>
                <w:rFonts w:ascii="Arial" w:hAnsi="Arial" w:cs="Arial"/>
                <w:b/>
                <w:noProof/>
              </w:rPr>
              <w:t>Recomendaciones</w:t>
            </w:r>
            <w:r w:rsidR="00A42121">
              <w:rPr>
                <w:noProof/>
                <w:webHidden/>
              </w:rPr>
              <w:tab/>
            </w:r>
            <w:r w:rsidR="00A42121">
              <w:rPr>
                <w:noProof/>
                <w:webHidden/>
              </w:rPr>
              <w:fldChar w:fldCharType="begin"/>
            </w:r>
            <w:r w:rsidR="00A42121">
              <w:rPr>
                <w:noProof/>
                <w:webHidden/>
              </w:rPr>
              <w:instrText xml:space="preserve"> PAGEREF _Toc354011019 \h </w:instrText>
            </w:r>
            <w:r w:rsidR="00A42121">
              <w:rPr>
                <w:noProof/>
                <w:webHidden/>
              </w:rPr>
            </w:r>
            <w:r w:rsidR="00A42121">
              <w:rPr>
                <w:noProof/>
                <w:webHidden/>
              </w:rPr>
              <w:fldChar w:fldCharType="separate"/>
            </w:r>
            <w:r w:rsidR="00A42121">
              <w:rPr>
                <w:noProof/>
                <w:webHidden/>
              </w:rPr>
              <w:t>24</w:t>
            </w:r>
            <w:r w:rsidR="00A42121">
              <w:rPr>
                <w:noProof/>
                <w:webHidden/>
              </w:rPr>
              <w:fldChar w:fldCharType="end"/>
            </w:r>
          </w:hyperlink>
        </w:p>
        <w:p w:rsidR="00A42121" w:rsidRDefault="006D5222">
          <w:pPr>
            <w:pStyle w:val="TDC1"/>
            <w:tabs>
              <w:tab w:val="left" w:pos="662"/>
              <w:tab w:val="right" w:leader="dot" w:pos="8987"/>
            </w:tabs>
            <w:rPr>
              <w:noProof/>
              <w:lang w:val="es-CO" w:eastAsia="es-CO"/>
            </w:rPr>
          </w:pPr>
          <w:hyperlink w:anchor="_Toc354011020" w:history="1">
            <w:r w:rsidR="00A42121" w:rsidRPr="00CA38DA">
              <w:rPr>
                <w:rStyle w:val="Hipervnculo"/>
                <w:rFonts w:ascii="Arial" w:hAnsi="Arial" w:cs="Arial"/>
                <w:b/>
                <w:noProof/>
              </w:rPr>
              <w:t>A.</w:t>
            </w:r>
            <w:r w:rsidR="00A42121">
              <w:rPr>
                <w:noProof/>
                <w:lang w:val="es-CO" w:eastAsia="es-CO"/>
              </w:rPr>
              <w:tab/>
            </w:r>
            <w:r w:rsidR="00A42121" w:rsidRPr="00CA38DA">
              <w:rPr>
                <w:rStyle w:val="Hipervnculo"/>
                <w:rFonts w:ascii="Arial" w:hAnsi="Arial" w:cs="Arial"/>
                <w:b/>
                <w:noProof/>
              </w:rPr>
              <w:t>Anexo: Nombrar el anexo A de acuerdo a su contenido</w:t>
            </w:r>
            <w:r w:rsidR="00A42121">
              <w:rPr>
                <w:noProof/>
                <w:webHidden/>
              </w:rPr>
              <w:tab/>
            </w:r>
            <w:r w:rsidR="00A42121">
              <w:rPr>
                <w:noProof/>
                <w:webHidden/>
              </w:rPr>
              <w:fldChar w:fldCharType="begin"/>
            </w:r>
            <w:r w:rsidR="00A42121">
              <w:rPr>
                <w:noProof/>
                <w:webHidden/>
              </w:rPr>
              <w:instrText xml:space="preserve"> PAGEREF _Toc354011020 \h </w:instrText>
            </w:r>
            <w:r w:rsidR="00A42121">
              <w:rPr>
                <w:noProof/>
                <w:webHidden/>
              </w:rPr>
            </w:r>
            <w:r w:rsidR="00A42121">
              <w:rPr>
                <w:noProof/>
                <w:webHidden/>
              </w:rPr>
              <w:fldChar w:fldCharType="separate"/>
            </w:r>
            <w:r w:rsidR="00A42121">
              <w:rPr>
                <w:noProof/>
                <w:webHidden/>
              </w:rPr>
              <w:t>25</w:t>
            </w:r>
            <w:r w:rsidR="00A42121">
              <w:rPr>
                <w:noProof/>
                <w:webHidden/>
              </w:rPr>
              <w:fldChar w:fldCharType="end"/>
            </w:r>
          </w:hyperlink>
        </w:p>
        <w:p w:rsidR="00A42121" w:rsidRDefault="006D5222">
          <w:pPr>
            <w:pStyle w:val="TDC1"/>
            <w:tabs>
              <w:tab w:val="left" w:pos="662"/>
              <w:tab w:val="right" w:leader="dot" w:pos="8987"/>
            </w:tabs>
            <w:rPr>
              <w:noProof/>
              <w:lang w:val="es-CO" w:eastAsia="es-CO"/>
            </w:rPr>
          </w:pPr>
          <w:hyperlink w:anchor="_Toc354011021" w:history="1">
            <w:r w:rsidR="00A42121" w:rsidRPr="00CA38DA">
              <w:rPr>
                <w:rStyle w:val="Hipervnculo"/>
                <w:rFonts w:ascii="Arial" w:hAnsi="Arial" w:cs="Arial"/>
                <w:b/>
                <w:noProof/>
              </w:rPr>
              <w:t>B.</w:t>
            </w:r>
            <w:r w:rsidR="00A42121">
              <w:rPr>
                <w:noProof/>
                <w:lang w:val="es-CO" w:eastAsia="es-CO"/>
              </w:rPr>
              <w:tab/>
            </w:r>
            <w:r w:rsidR="00A42121" w:rsidRPr="00CA38DA">
              <w:rPr>
                <w:rStyle w:val="Hipervnculo"/>
                <w:rFonts w:ascii="Arial" w:hAnsi="Arial" w:cs="Arial"/>
                <w:b/>
                <w:noProof/>
              </w:rPr>
              <w:t>Anexo: Nombrar el anexo B de acuerdo a su contenido</w:t>
            </w:r>
            <w:r w:rsidR="00A42121">
              <w:rPr>
                <w:noProof/>
                <w:webHidden/>
              </w:rPr>
              <w:tab/>
            </w:r>
            <w:r w:rsidR="00A42121">
              <w:rPr>
                <w:noProof/>
                <w:webHidden/>
              </w:rPr>
              <w:fldChar w:fldCharType="begin"/>
            </w:r>
            <w:r w:rsidR="00A42121">
              <w:rPr>
                <w:noProof/>
                <w:webHidden/>
              </w:rPr>
              <w:instrText xml:space="preserve"> PAGEREF _Toc354011021 \h </w:instrText>
            </w:r>
            <w:r w:rsidR="00A42121">
              <w:rPr>
                <w:noProof/>
                <w:webHidden/>
              </w:rPr>
            </w:r>
            <w:r w:rsidR="00A42121">
              <w:rPr>
                <w:noProof/>
                <w:webHidden/>
              </w:rPr>
              <w:fldChar w:fldCharType="separate"/>
            </w:r>
            <w:r w:rsidR="00A42121">
              <w:rPr>
                <w:noProof/>
                <w:webHidden/>
              </w:rPr>
              <w:t>26</w:t>
            </w:r>
            <w:r w:rsidR="00A42121">
              <w:rPr>
                <w:noProof/>
                <w:webHidden/>
              </w:rPr>
              <w:fldChar w:fldCharType="end"/>
            </w:r>
          </w:hyperlink>
        </w:p>
        <w:p w:rsidR="00A42121" w:rsidRDefault="006D5222">
          <w:pPr>
            <w:pStyle w:val="TDC1"/>
            <w:tabs>
              <w:tab w:val="right" w:leader="dot" w:pos="8987"/>
            </w:tabs>
            <w:rPr>
              <w:noProof/>
              <w:lang w:val="es-CO" w:eastAsia="es-CO"/>
            </w:rPr>
          </w:pPr>
          <w:hyperlink w:anchor="_Toc354011022" w:history="1">
            <w:r w:rsidR="00A42121" w:rsidRPr="00CA38DA">
              <w:rPr>
                <w:rStyle w:val="Hipervnculo"/>
                <w:rFonts w:ascii="Arial" w:hAnsi="Arial" w:cs="Arial"/>
                <w:noProof/>
              </w:rPr>
              <w:t>Bibliografía</w:t>
            </w:r>
            <w:r w:rsidR="00A42121">
              <w:rPr>
                <w:noProof/>
                <w:webHidden/>
              </w:rPr>
              <w:tab/>
            </w:r>
            <w:r w:rsidR="00A42121">
              <w:rPr>
                <w:noProof/>
                <w:webHidden/>
              </w:rPr>
              <w:fldChar w:fldCharType="begin"/>
            </w:r>
            <w:r w:rsidR="00A42121">
              <w:rPr>
                <w:noProof/>
                <w:webHidden/>
              </w:rPr>
              <w:instrText xml:space="preserve"> PAGEREF _Toc354011022 \h </w:instrText>
            </w:r>
            <w:r w:rsidR="00A42121">
              <w:rPr>
                <w:noProof/>
                <w:webHidden/>
              </w:rPr>
            </w:r>
            <w:r w:rsidR="00A42121">
              <w:rPr>
                <w:noProof/>
                <w:webHidden/>
              </w:rPr>
              <w:fldChar w:fldCharType="separate"/>
            </w:r>
            <w:r w:rsidR="00A42121">
              <w:rPr>
                <w:noProof/>
                <w:webHidden/>
              </w:rPr>
              <w:t>27</w:t>
            </w:r>
            <w:r w:rsidR="00A42121">
              <w:rPr>
                <w:noProof/>
                <w:webHidden/>
              </w:rPr>
              <w:fldChar w:fldCharType="end"/>
            </w:r>
          </w:hyperlink>
        </w:p>
        <w:p w:rsidR="00F76F53" w:rsidRPr="00A42121" w:rsidRDefault="00F76F53">
          <w:pPr>
            <w:rPr>
              <w:rFonts w:ascii="Arial" w:hAnsi="Arial" w:cs="Arial"/>
              <w:lang w:val="es-ES"/>
            </w:rPr>
          </w:pPr>
          <w:r w:rsidRPr="00A42121">
            <w:rPr>
              <w:rFonts w:ascii="Arial" w:hAnsi="Arial" w:cs="Arial"/>
              <w:lang w:val="es-ES"/>
            </w:rPr>
            <w:fldChar w:fldCharType="end"/>
          </w:r>
        </w:p>
      </w:sdtContent>
    </w:sdt>
    <w:p w:rsidR="003E17BB" w:rsidRPr="00A42121" w:rsidRDefault="003E17BB" w:rsidP="00A3346A">
      <w:pPr>
        <w:spacing w:before="240" w:after="0"/>
        <w:jc w:val="both"/>
        <w:rPr>
          <w:rFonts w:ascii="Arial" w:hAnsi="Arial" w:cs="Arial"/>
          <w:b/>
          <w:sz w:val="36"/>
          <w:lang w:val="es-ES"/>
        </w:rPr>
      </w:pPr>
    </w:p>
    <w:p w:rsidR="00A3346A" w:rsidRPr="00A42121" w:rsidRDefault="00A3346A" w:rsidP="00A3346A">
      <w:pPr>
        <w:pStyle w:val="Ttulo1"/>
        <w:spacing w:before="0" w:after="240"/>
        <w:rPr>
          <w:rFonts w:ascii="Arial" w:eastAsiaTheme="minorHAnsi" w:hAnsi="Arial" w:cs="Arial"/>
          <w:bCs w:val="0"/>
          <w:color w:val="auto"/>
          <w:sz w:val="36"/>
          <w:szCs w:val="22"/>
          <w:lang w:val="es-ES"/>
        </w:rPr>
      </w:pPr>
    </w:p>
    <w:p w:rsidR="00A3346A" w:rsidRPr="00A42121" w:rsidRDefault="00A3346A" w:rsidP="00A3346A">
      <w:pPr>
        <w:pStyle w:val="Ttulo1"/>
        <w:spacing w:before="0" w:after="240"/>
        <w:rPr>
          <w:rFonts w:ascii="Arial" w:eastAsiaTheme="minorHAnsi" w:hAnsi="Arial" w:cs="Arial"/>
          <w:bCs w:val="0"/>
          <w:color w:val="auto"/>
          <w:sz w:val="36"/>
          <w:szCs w:val="22"/>
          <w:lang w:val="es-ES"/>
        </w:rPr>
      </w:pPr>
    </w:p>
    <w:p w:rsidR="003E17BB" w:rsidRPr="00A42121" w:rsidRDefault="003E17BB" w:rsidP="00A3346A">
      <w:pPr>
        <w:pStyle w:val="Ttulo1"/>
        <w:spacing w:before="0" w:after="240"/>
        <w:rPr>
          <w:rFonts w:ascii="Arial" w:hAnsi="Arial" w:cs="Arial"/>
          <w:b w:val="0"/>
          <w:color w:val="auto"/>
          <w:sz w:val="40"/>
        </w:rPr>
      </w:pPr>
      <w:bookmarkStart w:id="1" w:name="_Toc354011003"/>
      <w:r w:rsidRPr="00A42121">
        <w:rPr>
          <w:rFonts w:ascii="Arial" w:hAnsi="Arial" w:cs="Arial"/>
          <w:color w:val="auto"/>
          <w:sz w:val="40"/>
        </w:rPr>
        <w:t>Lista de Figuras</w:t>
      </w:r>
      <w:bookmarkEnd w:id="1"/>
      <w:r w:rsidR="00B84841" w:rsidRPr="00A42121">
        <w:rPr>
          <w:rFonts w:ascii="Arial" w:hAnsi="Arial" w:cs="Arial"/>
          <w:color w:val="auto"/>
          <w:sz w:val="40"/>
        </w:rPr>
        <w:t xml:space="preserve"> </w:t>
      </w:r>
    </w:p>
    <w:p w:rsidR="003E17BB" w:rsidRPr="00A42121" w:rsidRDefault="00B84841" w:rsidP="00276634">
      <w:pPr>
        <w:jc w:val="both"/>
        <w:rPr>
          <w:rFonts w:ascii="Arial" w:hAnsi="Arial" w:cs="Arial"/>
        </w:rPr>
      </w:pPr>
      <w:r w:rsidRPr="00A42121">
        <w:rPr>
          <w:rFonts w:ascii="Arial" w:hAnsi="Arial" w:cs="Arial"/>
        </w:rPr>
        <w:t xml:space="preserve">Toda figura, gráfico o imagen se tomará como ilustración. imagen. </w:t>
      </w:r>
      <w:r w:rsidR="00276634" w:rsidRPr="00A42121">
        <w:rPr>
          <w:rFonts w:ascii="Arial" w:hAnsi="Arial" w:cs="Arial"/>
        </w:rPr>
        <w:t>Al igual que la lista de tablas e imágenes, deben elaborarla dependiendo de las que utilicen en sus trabajos.</w:t>
      </w:r>
    </w:p>
    <w:p w:rsidR="00276634" w:rsidRPr="00A42121" w:rsidRDefault="00276634" w:rsidP="00276634">
      <w:pPr>
        <w:jc w:val="both"/>
        <w:rPr>
          <w:rFonts w:ascii="Arial" w:hAnsi="Arial" w:cs="Arial"/>
        </w:rPr>
      </w:pPr>
      <w:r w:rsidRPr="00A42121">
        <w:rPr>
          <w:rFonts w:ascii="Arial" w:hAnsi="Arial" w:cs="Arial"/>
        </w:rPr>
        <w:t xml:space="preserve">Se recomienda hacerlas utilizando las listas automáticas de Word. Para ello referencien las figuras, tablas e imágenes, haciendo clic derecho sobre ellas, luego van a la opción </w:t>
      </w:r>
      <w:r w:rsidRPr="00A42121">
        <w:rPr>
          <w:rFonts w:ascii="Arial" w:hAnsi="Arial" w:cs="Arial"/>
          <w:i/>
        </w:rPr>
        <w:t>insertar título</w:t>
      </w:r>
      <w:r w:rsidRPr="00A42121">
        <w:rPr>
          <w:rFonts w:ascii="Arial" w:hAnsi="Arial" w:cs="Arial"/>
        </w:rPr>
        <w:t xml:space="preserve"> y seleccionan en la lista desplegable dependiendo del caso:</w:t>
      </w:r>
    </w:p>
    <w:p w:rsidR="00B84841" w:rsidRPr="00A42121" w:rsidRDefault="00276634" w:rsidP="00B84841">
      <w:pPr>
        <w:keepNext/>
        <w:jc w:val="center"/>
        <w:rPr>
          <w:rFonts w:ascii="Arial" w:hAnsi="Arial" w:cs="Arial"/>
        </w:rPr>
      </w:pPr>
      <w:r w:rsidRPr="00A42121">
        <w:rPr>
          <w:rFonts w:ascii="Arial" w:hAnsi="Arial" w:cs="Arial"/>
          <w:noProof/>
          <w:lang w:eastAsia="es-CO"/>
        </w:rPr>
        <w:drawing>
          <wp:inline distT="0" distB="0" distL="0" distR="0" wp14:anchorId="35E13656" wp14:editId="1BEE467A">
            <wp:extent cx="3124200" cy="2264688"/>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46182" t="33828" r="24626" b="28487"/>
                    <a:stretch>
                      <a:fillRect/>
                    </a:stretch>
                  </pic:blipFill>
                  <pic:spPr bwMode="auto">
                    <a:xfrm>
                      <a:off x="0" y="0"/>
                      <a:ext cx="3124200" cy="2264688"/>
                    </a:xfrm>
                    <a:prstGeom prst="rect">
                      <a:avLst/>
                    </a:prstGeom>
                    <a:noFill/>
                    <a:ln w="9525">
                      <a:noFill/>
                      <a:miter lim="800000"/>
                      <a:headEnd/>
                      <a:tailEnd/>
                    </a:ln>
                  </pic:spPr>
                </pic:pic>
              </a:graphicData>
            </a:graphic>
          </wp:inline>
        </w:drawing>
      </w:r>
    </w:p>
    <w:p w:rsidR="00276634" w:rsidRPr="00A42121" w:rsidRDefault="00B84841" w:rsidP="00B84841">
      <w:pPr>
        <w:pStyle w:val="TDC2"/>
        <w:jc w:val="center"/>
        <w:rPr>
          <w:rFonts w:ascii="Arial" w:hAnsi="Arial" w:cs="Arial"/>
          <w:b/>
          <w:sz w:val="20"/>
          <w:szCs w:val="20"/>
        </w:rPr>
      </w:pPr>
      <w:bookmarkStart w:id="2" w:name="_Toc354007772"/>
      <w:r w:rsidRPr="00A42121">
        <w:rPr>
          <w:rFonts w:ascii="Arial" w:hAnsi="Arial" w:cs="Arial"/>
          <w:b/>
          <w:sz w:val="20"/>
          <w:szCs w:val="20"/>
        </w:rPr>
        <w:t xml:space="preserve">Ilustración </w:t>
      </w:r>
      <w:r w:rsidRPr="00A42121">
        <w:rPr>
          <w:rFonts w:ascii="Arial" w:hAnsi="Arial" w:cs="Arial"/>
          <w:b/>
          <w:sz w:val="20"/>
          <w:szCs w:val="20"/>
        </w:rPr>
        <w:fldChar w:fldCharType="begin"/>
      </w:r>
      <w:r w:rsidRPr="00A42121">
        <w:rPr>
          <w:rFonts w:ascii="Arial" w:hAnsi="Arial" w:cs="Arial"/>
          <w:b/>
          <w:sz w:val="20"/>
          <w:szCs w:val="20"/>
        </w:rPr>
        <w:instrText xml:space="preserve"> SEQ Ilustración \* ARABIC </w:instrText>
      </w:r>
      <w:r w:rsidRPr="00A42121">
        <w:rPr>
          <w:rFonts w:ascii="Arial" w:hAnsi="Arial" w:cs="Arial"/>
          <w:b/>
          <w:sz w:val="20"/>
          <w:szCs w:val="20"/>
        </w:rPr>
        <w:fldChar w:fldCharType="separate"/>
      </w:r>
      <w:r w:rsidR="00D3748E" w:rsidRPr="00A42121">
        <w:rPr>
          <w:rFonts w:ascii="Arial" w:hAnsi="Arial" w:cs="Arial"/>
          <w:b/>
          <w:noProof/>
          <w:sz w:val="20"/>
          <w:szCs w:val="20"/>
        </w:rPr>
        <w:t>1</w:t>
      </w:r>
      <w:r w:rsidRPr="00A42121">
        <w:rPr>
          <w:rFonts w:ascii="Arial" w:hAnsi="Arial" w:cs="Arial"/>
          <w:b/>
          <w:sz w:val="20"/>
          <w:szCs w:val="20"/>
        </w:rPr>
        <w:fldChar w:fldCharType="end"/>
      </w:r>
      <w:r w:rsidRPr="00A42121">
        <w:rPr>
          <w:rFonts w:ascii="Arial" w:hAnsi="Arial" w:cs="Arial"/>
          <w:b/>
          <w:sz w:val="20"/>
          <w:szCs w:val="20"/>
        </w:rPr>
        <w:t>. Ejemplo</w:t>
      </w:r>
      <w:bookmarkEnd w:id="2"/>
    </w:p>
    <w:p w:rsidR="00276634" w:rsidRPr="00A42121" w:rsidRDefault="00276634" w:rsidP="00276634">
      <w:pPr>
        <w:jc w:val="both"/>
        <w:rPr>
          <w:rFonts w:ascii="Arial" w:hAnsi="Arial" w:cs="Arial"/>
        </w:rPr>
      </w:pPr>
      <w:r w:rsidRPr="00A42121">
        <w:rPr>
          <w:rFonts w:ascii="Arial" w:hAnsi="Arial" w:cs="Arial"/>
        </w:rPr>
        <w:t xml:space="preserve">Y luego en referencias, insertan cada </w:t>
      </w:r>
      <w:r w:rsidR="00B84841" w:rsidRPr="00A42121">
        <w:rPr>
          <w:rFonts w:ascii="Arial" w:hAnsi="Arial" w:cs="Arial"/>
        </w:rPr>
        <w:t xml:space="preserve">lista asi: </w:t>
      </w:r>
    </w:p>
    <w:p w:rsidR="00B84841" w:rsidRPr="00A42121" w:rsidRDefault="00B84841" w:rsidP="00276634">
      <w:pPr>
        <w:jc w:val="both"/>
        <w:rPr>
          <w:rFonts w:ascii="Arial" w:hAnsi="Arial" w:cs="Arial"/>
        </w:rPr>
      </w:pPr>
    </w:p>
    <w:p w:rsidR="00B84841" w:rsidRPr="00A42121" w:rsidRDefault="00B84841">
      <w:pPr>
        <w:tabs>
          <w:tab w:val="right" w:leader="dot" w:pos="8987"/>
        </w:tabs>
        <w:rPr>
          <w:rFonts w:ascii="Arial" w:eastAsiaTheme="minorEastAsia" w:hAnsi="Arial" w:cs="Arial"/>
          <w:noProof/>
          <w:lang w:eastAsia="es-CO"/>
        </w:rPr>
      </w:pPr>
      <w:r w:rsidRPr="00A42121">
        <w:rPr>
          <w:rFonts w:ascii="Arial" w:hAnsi="Arial" w:cs="Arial"/>
        </w:rPr>
        <w:fldChar w:fldCharType="begin"/>
      </w:r>
      <w:r w:rsidRPr="00A42121">
        <w:rPr>
          <w:rFonts w:ascii="Arial" w:hAnsi="Arial" w:cs="Arial"/>
        </w:rPr>
        <w:instrText xml:space="preserve"> TOC \h \z \c "Ilustración" </w:instrText>
      </w:r>
      <w:r w:rsidRPr="00A42121">
        <w:rPr>
          <w:rFonts w:ascii="Arial" w:hAnsi="Arial" w:cs="Arial"/>
        </w:rPr>
        <w:fldChar w:fldCharType="separate"/>
      </w:r>
      <w:hyperlink w:anchor="_Toc354007772" w:history="1">
        <w:bookmarkStart w:id="3" w:name="_Toc354011004"/>
        <w:r w:rsidRPr="00A42121">
          <w:rPr>
            <w:rStyle w:val="Ttulo2Car"/>
            <w:rFonts w:ascii="Arial" w:hAnsi="Arial" w:cs="Arial"/>
            <w:b w:val="0"/>
            <w:noProof/>
          </w:rPr>
          <w:t>Ilustración 1. Ejemplo</w:t>
        </w:r>
        <w:bookmarkEnd w:id="3"/>
        <w:r w:rsidRPr="00A42121">
          <w:rPr>
            <w:rFonts w:ascii="Arial" w:hAnsi="Arial" w:cs="Arial"/>
            <w:noProof/>
            <w:webHidden/>
          </w:rPr>
          <w:tab/>
        </w:r>
        <w:r w:rsidRPr="00A42121">
          <w:rPr>
            <w:rFonts w:ascii="Arial" w:hAnsi="Arial" w:cs="Arial"/>
            <w:noProof/>
            <w:webHidden/>
          </w:rPr>
          <w:fldChar w:fldCharType="begin"/>
        </w:r>
        <w:r w:rsidRPr="00A42121">
          <w:rPr>
            <w:rFonts w:ascii="Arial" w:hAnsi="Arial" w:cs="Arial"/>
            <w:noProof/>
            <w:webHidden/>
          </w:rPr>
          <w:instrText xml:space="preserve"> PAGEREF _Toc354007772 \h </w:instrText>
        </w:r>
        <w:r w:rsidRPr="00A42121">
          <w:rPr>
            <w:rFonts w:ascii="Arial" w:hAnsi="Arial" w:cs="Arial"/>
            <w:noProof/>
            <w:webHidden/>
          </w:rPr>
        </w:r>
        <w:r w:rsidRPr="00A42121">
          <w:rPr>
            <w:rFonts w:ascii="Arial" w:hAnsi="Arial" w:cs="Arial"/>
            <w:noProof/>
            <w:webHidden/>
          </w:rPr>
          <w:fldChar w:fldCharType="separate"/>
        </w:r>
        <w:r w:rsidRPr="00A42121">
          <w:rPr>
            <w:rFonts w:ascii="Arial" w:hAnsi="Arial" w:cs="Arial"/>
            <w:noProof/>
            <w:webHidden/>
          </w:rPr>
          <w:t>5</w:t>
        </w:r>
        <w:r w:rsidRPr="00A42121">
          <w:rPr>
            <w:rFonts w:ascii="Arial" w:hAnsi="Arial" w:cs="Arial"/>
            <w:noProof/>
            <w:webHidden/>
          </w:rPr>
          <w:fldChar w:fldCharType="end"/>
        </w:r>
      </w:hyperlink>
    </w:p>
    <w:p w:rsidR="00B84841" w:rsidRPr="00A42121" w:rsidRDefault="00B84841" w:rsidP="00276634">
      <w:pPr>
        <w:jc w:val="both"/>
        <w:rPr>
          <w:rFonts w:ascii="Arial" w:hAnsi="Arial" w:cs="Arial"/>
        </w:rPr>
      </w:pPr>
      <w:r w:rsidRPr="00A42121">
        <w:rPr>
          <w:rFonts w:ascii="Arial" w:hAnsi="Arial" w:cs="Arial"/>
        </w:rPr>
        <w:fldChar w:fldCharType="end"/>
      </w:r>
    </w:p>
    <w:p w:rsidR="00276634" w:rsidRPr="00A42121" w:rsidRDefault="00276634" w:rsidP="00276634">
      <w:pPr>
        <w:jc w:val="both"/>
        <w:rPr>
          <w:rFonts w:ascii="Arial" w:hAnsi="Arial" w:cs="Arial"/>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FF3C3A">
      <w:pPr>
        <w:pStyle w:val="Ttulo1"/>
        <w:spacing w:after="240"/>
        <w:rPr>
          <w:rFonts w:ascii="Arial" w:hAnsi="Arial" w:cs="Arial"/>
          <w:b w:val="0"/>
          <w:color w:val="auto"/>
          <w:sz w:val="40"/>
        </w:rPr>
      </w:pPr>
      <w:bookmarkStart w:id="4" w:name="_Toc354011005"/>
      <w:r w:rsidRPr="00A42121">
        <w:rPr>
          <w:rFonts w:ascii="Arial" w:hAnsi="Arial" w:cs="Arial"/>
          <w:color w:val="auto"/>
          <w:sz w:val="40"/>
        </w:rPr>
        <w:t>Lista de Tablas</w:t>
      </w:r>
      <w:bookmarkEnd w:id="4"/>
    </w:p>
    <w:p w:rsidR="003E17BB" w:rsidRPr="00A42121" w:rsidRDefault="00B84841" w:rsidP="00B84841">
      <w:pPr>
        <w:rPr>
          <w:rFonts w:ascii="Arial" w:hAnsi="Arial" w:cs="Arial"/>
        </w:rPr>
      </w:pPr>
      <w:r w:rsidRPr="00A42121">
        <w:rPr>
          <w:rFonts w:ascii="Arial" w:hAnsi="Arial" w:cs="Arial"/>
        </w:rPr>
        <w:t xml:space="preserve">Igualmente las tablas deben venir identificadas asi: </w:t>
      </w:r>
    </w:p>
    <w:p w:rsidR="00B84841" w:rsidRPr="00A42121" w:rsidRDefault="00B84841" w:rsidP="00B84841">
      <w:pPr>
        <w:rPr>
          <w:rFonts w:ascii="Arial" w:hAnsi="Arial" w:cs="Arial"/>
        </w:rPr>
      </w:pPr>
    </w:p>
    <w:p w:rsidR="00B84841" w:rsidRPr="00A42121" w:rsidRDefault="00B84841">
      <w:pPr>
        <w:tabs>
          <w:tab w:val="right" w:leader="dot" w:pos="8987"/>
        </w:tabs>
        <w:rPr>
          <w:rFonts w:ascii="Arial" w:eastAsiaTheme="minorEastAsia" w:hAnsi="Arial" w:cs="Arial"/>
          <w:noProof/>
          <w:lang w:eastAsia="es-CO"/>
        </w:rPr>
      </w:pPr>
      <w:r w:rsidRPr="00A42121">
        <w:rPr>
          <w:rFonts w:ascii="Arial" w:hAnsi="Arial" w:cs="Arial"/>
        </w:rPr>
        <w:fldChar w:fldCharType="begin"/>
      </w:r>
      <w:r w:rsidRPr="00A42121">
        <w:rPr>
          <w:rFonts w:ascii="Arial" w:hAnsi="Arial" w:cs="Arial"/>
        </w:rPr>
        <w:instrText xml:space="preserve"> TOC \h \z \c "Tabla" </w:instrText>
      </w:r>
      <w:r w:rsidRPr="00A42121">
        <w:rPr>
          <w:rFonts w:ascii="Arial" w:hAnsi="Arial" w:cs="Arial"/>
        </w:rPr>
        <w:fldChar w:fldCharType="separate"/>
      </w:r>
      <w:hyperlink w:anchor="_Toc354007954" w:history="1">
        <w:bookmarkStart w:id="5" w:name="_Toc354011006"/>
        <w:r w:rsidRPr="00A42121">
          <w:rPr>
            <w:rStyle w:val="Ttulo2Car"/>
            <w:rFonts w:ascii="Arial" w:hAnsi="Arial" w:cs="Arial"/>
            <w:b w:val="0"/>
            <w:noProof/>
          </w:rPr>
          <w:t>Tabla 1. Identificacion del Informe</w:t>
        </w:r>
        <w:bookmarkEnd w:id="5"/>
        <w:r w:rsidRPr="00A42121">
          <w:rPr>
            <w:rFonts w:ascii="Arial" w:hAnsi="Arial" w:cs="Arial"/>
            <w:noProof/>
            <w:webHidden/>
          </w:rPr>
          <w:tab/>
        </w:r>
        <w:r w:rsidRPr="00A42121">
          <w:rPr>
            <w:rFonts w:ascii="Arial" w:hAnsi="Arial" w:cs="Arial"/>
            <w:noProof/>
            <w:webHidden/>
          </w:rPr>
          <w:fldChar w:fldCharType="begin"/>
        </w:r>
        <w:r w:rsidRPr="00A42121">
          <w:rPr>
            <w:rFonts w:ascii="Arial" w:hAnsi="Arial" w:cs="Arial"/>
            <w:noProof/>
            <w:webHidden/>
          </w:rPr>
          <w:instrText xml:space="preserve"> PAGEREF _Toc354007954 \h </w:instrText>
        </w:r>
        <w:r w:rsidRPr="00A42121">
          <w:rPr>
            <w:rFonts w:ascii="Arial" w:hAnsi="Arial" w:cs="Arial"/>
            <w:noProof/>
            <w:webHidden/>
          </w:rPr>
        </w:r>
        <w:r w:rsidRPr="00A42121">
          <w:rPr>
            <w:rFonts w:ascii="Arial" w:hAnsi="Arial" w:cs="Arial"/>
            <w:noProof/>
            <w:webHidden/>
          </w:rPr>
          <w:fldChar w:fldCharType="separate"/>
        </w:r>
        <w:r w:rsidRPr="00A42121">
          <w:rPr>
            <w:rFonts w:ascii="Arial" w:hAnsi="Arial" w:cs="Arial"/>
            <w:noProof/>
            <w:webHidden/>
          </w:rPr>
          <w:t>10</w:t>
        </w:r>
        <w:r w:rsidRPr="00A42121">
          <w:rPr>
            <w:rFonts w:ascii="Arial" w:hAnsi="Arial" w:cs="Arial"/>
            <w:noProof/>
            <w:webHidden/>
          </w:rPr>
          <w:fldChar w:fldCharType="end"/>
        </w:r>
      </w:hyperlink>
    </w:p>
    <w:p w:rsidR="00B84841" w:rsidRPr="00A42121" w:rsidRDefault="00B84841" w:rsidP="00B84841">
      <w:pPr>
        <w:rPr>
          <w:rFonts w:ascii="Arial" w:hAnsi="Arial" w:cs="Arial"/>
        </w:rPr>
      </w:pPr>
      <w:r w:rsidRPr="00A42121">
        <w:rPr>
          <w:rFonts w:ascii="Arial" w:hAnsi="Arial" w:cs="Arial"/>
        </w:rPr>
        <w:fldChar w:fldCharType="end"/>
      </w:r>
    </w:p>
    <w:p w:rsidR="00B84841" w:rsidRPr="00A42121" w:rsidRDefault="00B84841" w:rsidP="00B84841">
      <w:pPr>
        <w:rPr>
          <w:rFonts w:ascii="Arial" w:hAnsi="Arial" w:cs="Arial"/>
        </w:rPr>
      </w:pPr>
    </w:p>
    <w:p w:rsidR="00B84841" w:rsidRPr="00A42121" w:rsidRDefault="00B84841" w:rsidP="00B84841">
      <w:pPr>
        <w:rPr>
          <w:rFonts w:ascii="Arial" w:hAnsi="Arial" w:cs="Arial"/>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3E17BB" w:rsidRPr="00A42121" w:rsidRDefault="003E17BB" w:rsidP="003E17BB">
      <w:pPr>
        <w:jc w:val="both"/>
        <w:rPr>
          <w:rFonts w:ascii="Arial" w:hAnsi="Arial" w:cs="Arial"/>
          <w:b/>
          <w:sz w:val="36"/>
        </w:rPr>
      </w:pPr>
    </w:p>
    <w:p w:rsidR="00106F42" w:rsidRPr="00A42121" w:rsidRDefault="00106F42" w:rsidP="00FF3C3A">
      <w:pPr>
        <w:pStyle w:val="Ttulo1"/>
        <w:spacing w:after="240"/>
        <w:rPr>
          <w:rFonts w:ascii="Arial" w:hAnsi="Arial" w:cs="Arial"/>
          <w:b w:val="0"/>
          <w:color w:val="auto"/>
          <w:sz w:val="40"/>
          <w:szCs w:val="40"/>
        </w:rPr>
      </w:pPr>
      <w:bookmarkStart w:id="6" w:name="_Toc354011007"/>
      <w:r w:rsidRPr="00A42121">
        <w:rPr>
          <w:rFonts w:ascii="Arial" w:hAnsi="Arial" w:cs="Arial"/>
          <w:color w:val="auto"/>
          <w:sz w:val="40"/>
          <w:szCs w:val="40"/>
        </w:rPr>
        <w:t>Introducción</w:t>
      </w:r>
      <w:bookmarkEnd w:id="6"/>
    </w:p>
    <w:p w:rsidR="00106F42" w:rsidRPr="00A42121" w:rsidRDefault="00106F42" w:rsidP="00DE5C8B">
      <w:pPr>
        <w:jc w:val="both"/>
        <w:rPr>
          <w:rFonts w:ascii="Arial" w:hAnsi="Arial" w:cs="Arial"/>
        </w:rPr>
      </w:pPr>
      <w:r w:rsidRPr="00A42121">
        <w:rPr>
          <w:rFonts w:ascii="Arial" w:hAnsi="Arial" w:cs="Arial"/>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 No debe confundirse con el resumen y se recomienda que la introducción tenga una extensión de mínimo 2 páginas y máximo de 4 páginas.</w:t>
      </w:r>
    </w:p>
    <w:p w:rsidR="00A33E1E" w:rsidRPr="00A42121" w:rsidRDefault="00A33E1E" w:rsidP="00A33E1E">
      <w:pPr>
        <w:spacing w:after="0"/>
        <w:jc w:val="both"/>
        <w:rPr>
          <w:rFonts w:ascii="Arial" w:hAnsi="Arial" w:cs="Arial"/>
        </w:rPr>
      </w:pPr>
    </w:p>
    <w:p w:rsidR="00A3346A" w:rsidRPr="00A42121" w:rsidRDefault="00106F42" w:rsidP="00DE5C8B">
      <w:pPr>
        <w:jc w:val="both"/>
        <w:rPr>
          <w:rFonts w:ascii="Arial" w:hAnsi="Arial" w:cs="Arial"/>
        </w:rPr>
      </w:pPr>
      <w:r w:rsidRPr="00A42121">
        <w:rPr>
          <w:rFonts w:ascii="Arial" w:hAnsi="Arial" w:cs="Arial"/>
        </w:rPr>
        <w:t>El trabajo se debe escribir con interlineado sencillo y después de punto aparte a dos interlíneas sencillas (dos veces la tecla Enter). La redacción debe ser impersonal y genérica. La numeración de las hojas sugiere que las páginas preliminares se realicen en números romanos en mayúscula y las demás en números arábigos, en forma consecutiva a partir de la introducción que comenzará con el número 1. La cubierta y la portada no se numeran pero si se cuentan como páginas.</w:t>
      </w:r>
    </w:p>
    <w:p w:rsidR="00A33E1E" w:rsidRPr="00A42121" w:rsidRDefault="00A33E1E" w:rsidP="00A33E1E">
      <w:pPr>
        <w:spacing w:after="0"/>
        <w:jc w:val="both"/>
        <w:rPr>
          <w:rFonts w:ascii="Arial" w:hAnsi="Arial" w:cs="Arial"/>
        </w:rPr>
      </w:pPr>
    </w:p>
    <w:p w:rsidR="00106F42" w:rsidRPr="00A42121" w:rsidRDefault="00106F42" w:rsidP="00DE5C8B">
      <w:pPr>
        <w:jc w:val="both"/>
        <w:rPr>
          <w:rFonts w:ascii="Arial" w:hAnsi="Arial" w:cs="Arial"/>
        </w:rPr>
      </w:pPr>
      <w:r w:rsidRPr="00A42121">
        <w:rPr>
          <w:rFonts w:ascii="Arial" w:hAnsi="Arial" w:cs="Arial"/>
        </w:rPr>
        <w:t xml:space="preserve">El tamaño de letra sugerido y teniendo en cuenta la familia fuente Arial de 11 puntos para el texto de estilo “Párrafo”, Arial para los títulos, de 20 puntos (estilo “Título Primer nivel”) y de 16 y 14 para los subtítulos (estilos “Título segundo nivel” y “Título tercer nivel”, respectivamente). </w:t>
      </w:r>
    </w:p>
    <w:p w:rsidR="00B84841" w:rsidRPr="00A42121" w:rsidRDefault="00B84841">
      <w:pPr>
        <w:rPr>
          <w:rFonts w:ascii="Arial" w:hAnsi="Arial" w:cs="Arial"/>
        </w:rPr>
      </w:pPr>
      <w:r w:rsidRPr="00A42121">
        <w:rPr>
          <w:rFonts w:ascii="Arial" w:hAnsi="Arial" w:cs="Arial"/>
        </w:rPr>
        <w:br w:type="page"/>
      </w:r>
    </w:p>
    <w:p w:rsidR="00B84841" w:rsidRPr="00A42121" w:rsidRDefault="00B84841" w:rsidP="00B84841">
      <w:pPr>
        <w:jc w:val="both"/>
        <w:outlineLvl w:val="0"/>
        <w:rPr>
          <w:rFonts w:ascii="Arial" w:hAnsi="Arial" w:cs="Arial"/>
        </w:rPr>
      </w:pPr>
    </w:p>
    <w:p w:rsidR="00651BA6" w:rsidRPr="00A42121" w:rsidRDefault="00A2208D" w:rsidP="00B84841">
      <w:pPr>
        <w:jc w:val="both"/>
        <w:outlineLvl w:val="0"/>
        <w:rPr>
          <w:rFonts w:ascii="Arial" w:hAnsi="Arial" w:cs="Arial"/>
          <w:b/>
          <w:sz w:val="40"/>
        </w:rPr>
      </w:pPr>
      <w:bookmarkStart w:id="7" w:name="_Toc354011008"/>
      <w:r w:rsidRPr="00A42121">
        <w:rPr>
          <w:rFonts w:ascii="Arial" w:hAnsi="Arial" w:cs="Arial"/>
          <w:b/>
          <w:sz w:val="40"/>
        </w:rPr>
        <w:t>Identificación</w:t>
      </w:r>
      <w:bookmarkEnd w:id="7"/>
    </w:p>
    <w:tbl>
      <w:tblPr>
        <w:tblStyle w:val="Listaclara-nfasis21"/>
        <w:tblW w:w="8931" w:type="dxa"/>
        <w:tblInd w:w="108" w:type="dxa"/>
        <w:tblLook w:val="04A0" w:firstRow="1" w:lastRow="0" w:firstColumn="1" w:lastColumn="0" w:noHBand="0" w:noVBand="1"/>
      </w:tblPr>
      <w:tblGrid>
        <w:gridCol w:w="3369"/>
        <w:gridCol w:w="5562"/>
      </w:tblGrid>
      <w:tr w:rsidR="00651BA6" w:rsidRPr="00A42121" w:rsidTr="00DE5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color w:val="auto"/>
                <w:lang w:val="es-ES"/>
              </w:rPr>
            </w:pPr>
            <w:r w:rsidRPr="00A42121">
              <w:rPr>
                <w:rFonts w:ascii="Arial" w:eastAsia="Times New Roman" w:hAnsi="Arial" w:cs="Arial"/>
                <w:color w:val="auto"/>
                <w:lang w:val="es-ES"/>
              </w:rPr>
              <w:t>Código del Informe:</w:t>
            </w:r>
          </w:p>
        </w:tc>
        <w:tc>
          <w:tcPr>
            <w:tcW w:w="5562" w:type="dxa"/>
          </w:tcPr>
          <w:p w:rsidR="00651BA6" w:rsidRPr="00A42121" w:rsidRDefault="00651BA6" w:rsidP="00DE5C8B">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lang w:val="es-ES"/>
              </w:rPr>
            </w:pPr>
          </w:p>
        </w:tc>
      </w:tr>
      <w:tr w:rsidR="00651BA6" w:rsidRPr="00A42121" w:rsidTr="00DE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Nombre del Laboratorio: </w:t>
            </w:r>
          </w:p>
        </w:tc>
        <w:tc>
          <w:tcPr>
            <w:tcW w:w="5562" w:type="dxa"/>
          </w:tcPr>
          <w:p w:rsidR="00651BA6" w:rsidRPr="00A42121" w:rsidRDefault="00651BA6" w:rsidP="00DE5C8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rPr>
            </w:pPr>
            <w:r w:rsidRPr="00A42121">
              <w:rPr>
                <w:rFonts w:ascii="Arial" w:eastAsia="Times New Roman" w:hAnsi="Arial" w:cs="Arial"/>
                <w:lang w:val="es-ES"/>
              </w:rPr>
              <w:t>Planta Piloto.</w:t>
            </w:r>
          </w:p>
        </w:tc>
      </w:tr>
      <w:tr w:rsidR="00651BA6" w:rsidRPr="00A42121" w:rsidTr="00DE5C8B">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Ubicación: </w:t>
            </w:r>
          </w:p>
        </w:tc>
        <w:tc>
          <w:tcPr>
            <w:tcW w:w="5562" w:type="dxa"/>
          </w:tcPr>
          <w:p w:rsidR="00651BA6" w:rsidRPr="00A42121" w:rsidRDefault="00651BA6" w:rsidP="00DE5C8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s-ES"/>
              </w:rPr>
            </w:pPr>
          </w:p>
        </w:tc>
      </w:tr>
      <w:tr w:rsidR="00651BA6" w:rsidRPr="00A42121" w:rsidTr="00DE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Código: </w:t>
            </w:r>
          </w:p>
        </w:tc>
        <w:tc>
          <w:tcPr>
            <w:tcW w:w="5562" w:type="dxa"/>
          </w:tcPr>
          <w:p w:rsidR="00651BA6" w:rsidRPr="00A42121" w:rsidRDefault="00651BA6" w:rsidP="00DE5C8B">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rPr>
            </w:pPr>
          </w:p>
        </w:tc>
      </w:tr>
      <w:tr w:rsidR="00651BA6" w:rsidRPr="00A42121" w:rsidTr="00DE5C8B">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Docente(s) Responsable(s):</w:t>
            </w:r>
          </w:p>
        </w:tc>
        <w:tc>
          <w:tcPr>
            <w:tcW w:w="5562" w:type="dxa"/>
          </w:tcPr>
          <w:p w:rsidR="00651BA6" w:rsidRPr="00A42121" w:rsidRDefault="00651BA6" w:rsidP="00DE5C8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s-ES"/>
              </w:rPr>
            </w:pPr>
          </w:p>
        </w:tc>
      </w:tr>
      <w:tr w:rsidR="00651BA6" w:rsidRPr="00A42121" w:rsidTr="00DE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Correo electrónico </w:t>
            </w:r>
          </w:p>
        </w:tc>
        <w:tc>
          <w:tcPr>
            <w:tcW w:w="5562" w:type="dxa"/>
          </w:tcPr>
          <w:p w:rsidR="00651BA6" w:rsidRPr="00A42121" w:rsidRDefault="00651BA6" w:rsidP="00DE5C8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rPr>
            </w:pPr>
          </w:p>
        </w:tc>
      </w:tr>
      <w:tr w:rsidR="00651BA6" w:rsidRPr="00A42121" w:rsidTr="00DE5C8B">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Elaboro: </w:t>
            </w:r>
          </w:p>
        </w:tc>
        <w:tc>
          <w:tcPr>
            <w:tcW w:w="5562" w:type="dxa"/>
          </w:tcPr>
          <w:p w:rsidR="00651BA6" w:rsidRPr="00A42121" w:rsidRDefault="00651BA6" w:rsidP="00DE5C8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s-ES"/>
              </w:rPr>
            </w:pPr>
          </w:p>
        </w:tc>
      </w:tr>
      <w:tr w:rsidR="00651BA6" w:rsidRPr="00A42121" w:rsidTr="00DE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Reviso: </w:t>
            </w:r>
          </w:p>
        </w:tc>
        <w:tc>
          <w:tcPr>
            <w:tcW w:w="5562" w:type="dxa"/>
          </w:tcPr>
          <w:p w:rsidR="00651BA6" w:rsidRPr="00A42121" w:rsidRDefault="00651BA6" w:rsidP="00DE5C8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rPr>
            </w:pPr>
          </w:p>
        </w:tc>
      </w:tr>
      <w:tr w:rsidR="00651BA6" w:rsidRPr="00A42121" w:rsidTr="00DE5C8B">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Aprobó: </w:t>
            </w:r>
          </w:p>
        </w:tc>
        <w:tc>
          <w:tcPr>
            <w:tcW w:w="5562" w:type="dxa"/>
          </w:tcPr>
          <w:p w:rsidR="00651BA6" w:rsidRPr="00A42121" w:rsidRDefault="00651BA6" w:rsidP="00DE5C8B">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s-ES"/>
              </w:rPr>
            </w:pPr>
          </w:p>
        </w:tc>
      </w:tr>
      <w:tr w:rsidR="00651BA6" w:rsidRPr="00A42121" w:rsidTr="00DE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51BA6" w:rsidRPr="00A42121" w:rsidRDefault="00651BA6" w:rsidP="00DE5C8B">
            <w:pPr>
              <w:spacing w:line="360" w:lineRule="auto"/>
              <w:jc w:val="both"/>
              <w:rPr>
                <w:rFonts w:ascii="Arial" w:eastAsia="Times New Roman" w:hAnsi="Arial" w:cs="Arial"/>
                <w:lang w:val="es-ES"/>
              </w:rPr>
            </w:pPr>
            <w:r w:rsidRPr="00A42121">
              <w:rPr>
                <w:rFonts w:ascii="Arial" w:eastAsia="Times New Roman" w:hAnsi="Arial" w:cs="Arial"/>
                <w:lang w:val="es-ES"/>
              </w:rPr>
              <w:t xml:space="preserve">Fecha: </w:t>
            </w:r>
          </w:p>
        </w:tc>
        <w:tc>
          <w:tcPr>
            <w:tcW w:w="5562" w:type="dxa"/>
          </w:tcPr>
          <w:p w:rsidR="00651BA6" w:rsidRPr="00A42121" w:rsidRDefault="00651BA6" w:rsidP="00DE5C8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ES"/>
              </w:rPr>
            </w:pPr>
          </w:p>
        </w:tc>
      </w:tr>
    </w:tbl>
    <w:p w:rsidR="00A2208D" w:rsidRPr="00A42121" w:rsidRDefault="00B84841" w:rsidP="00B84841">
      <w:pPr>
        <w:pStyle w:val="TDC2"/>
        <w:jc w:val="center"/>
        <w:rPr>
          <w:rFonts w:ascii="Arial" w:hAnsi="Arial" w:cs="Arial"/>
          <w:b/>
          <w:sz w:val="20"/>
          <w:szCs w:val="20"/>
        </w:rPr>
      </w:pPr>
      <w:bookmarkStart w:id="8" w:name="_Toc354007954"/>
      <w:r w:rsidRPr="00A42121">
        <w:rPr>
          <w:rFonts w:ascii="Arial" w:hAnsi="Arial" w:cs="Arial"/>
          <w:b/>
          <w:sz w:val="20"/>
          <w:szCs w:val="20"/>
        </w:rPr>
        <w:t xml:space="preserve">Tabla </w:t>
      </w:r>
      <w:r w:rsidRPr="00A42121">
        <w:rPr>
          <w:rFonts w:ascii="Arial" w:hAnsi="Arial" w:cs="Arial"/>
          <w:b/>
          <w:sz w:val="20"/>
          <w:szCs w:val="20"/>
        </w:rPr>
        <w:fldChar w:fldCharType="begin"/>
      </w:r>
      <w:r w:rsidRPr="00A42121">
        <w:rPr>
          <w:rFonts w:ascii="Arial" w:hAnsi="Arial" w:cs="Arial"/>
          <w:b/>
          <w:sz w:val="20"/>
          <w:szCs w:val="20"/>
        </w:rPr>
        <w:instrText xml:space="preserve"> SEQ Tabla \* ARABIC </w:instrText>
      </w:r>
      <w:r w:rsidRPr="00A42121">
        <w:rPr>
          <w:rFonts w:ascii="Arial" w:hAnsi="Arial" w:cs="Arial"/>
          <w:b/>
          <w:sz w:val="20"/>
          <w:szCs w:val="20"/>
        </w:rPr>
        <w:fldChar w:fldCharType="separate"/>
      </w:r>
      <w:r w:rsidRPr="00A42121">
        <w:rPr>
          <w:rFonts w:ascii="Arial" w:hAnsi="Arial" w:cs="Arial"/>
          <w:b/>
          <w:noProof/>
          <w:sz w:val="20"/>
          <w:szCs w:val="20"/>
        </w:rPr>
        <w:t>1</w:t>
      </w:r>
      <w:r w:rsidRPr="00A42121">
        <w:rPr>
          <w:rFonts w:ascii="Arial" w:hAnsi="Arial" w:cs="Arial"/>
          <w:b/>
          <w:sz w:val="20"/>
          <w:szCs w:val="20"/>
        </w:rPr>
        <w:fldChar w:fldCharType="end"/>
      </w:r>
      <w:r w:rsidRPr="00A42121">
        <w:rPr>
          <w:rFonts w:ascii="Arial" w:hAnsi="Arial" w:cs="Arial"/>
          <w:b/>
          <w:sz w:val="20"/>
          <w:szCs w:val="20"/>
        </w:rPr>
        <w:t>. Identificacion del Informe</w:t>
      </w:r>
      <w:bookmarkEnd w:id="8"/>
    </w:p>
    <w:p w:rsidR="00B84841" w:rsidRPr="00A42121" w:rsidRDefault="00B84841" w:rsidP="00B84841">
      <w:pPr>
        <w:rPr>
          <w:rFonts w:ascii="Arial" w:hAnsi="Arial" w:cs="Arial"/>
          <w:lang w:val="es-ES"/>
        </w:rPr>
      </w:pPr>
    </w:p>
    <w:p w:rsidR="00B84841" w:rsidRPr="00A42121" w:rsidRDefault="00B84841" w:rsidP="00B84841">
      <w:pPr>
        <w:rPr>
          <w:rFonts w:ascii="Arial" w:hAnsi="Arial" w:cs="Arial"/>
          <w:lang w:val="es-ES"/>
        </w:rPr>
      </w:pPr>
    </w:p>
    <w:p w:rsidR="00651BA6" w:rsidRPr="00A42121" w:rsidRDefault="00651BA6" w:rsidP="00CE595B">
      <w:pPr>
        <w:numPr>
          <w:ilvl w:val="0"/>
          <w:numId w:val="1"/>
        </w:numPr>
        <w:jc w:val="both"/>
        <w:outlineLvl w:val="0"/>
        <w:rPr>
          <w:rFonts w:ascii="Arial" w:hAnsi="Arial" w:cs="Arial"/>
          <w:b/>
          <w:sz w:val="40"/>
        </w:rPr>
      </w:pPr>
      <w:r w:rsidRPr="00A42121">
        <w:rPr>
          <w:rFonts w:ascii="Arial" w:hAnsi="Arial" w:cs="Arial"/>
          <w:b/>
          <w:sz w:val="40"/>
        </w:rPr>
        <w:t xml:space="preserve"> </w:t>
      </w:r>
      <w:bookmarkStart w:id="9" w:name="_Toc354011009"/>
      <w:r w:rsidRPr="00A42121">
        <w:rPr>
          <w:rFonts w:ascii="Arial" w:hAnsi="Arial" w:cs="Arial"/>
          <w:b/>
          <w:sz w:val="40"/>
        </w:rPr>
        <w:t>Metodología y Alcance del Informe</w:t>
      </w:r>
      <w:bookmarkEnd w:id="9"/>
    </w:p>
    <w:p w:rsidR="00651BA6" w:rsidRPr="00A42121" w:rsidRDefault="00651BA6" w:rsidP="00B84841">
      <w:pPr>
        <w:spacing w:after="0" w:line="240" w:lineRule="auto"/>
        <w:jc w:val="both"/>
        <w:rPr>
          <w:rFonts w:ascii="Arial" w:hAnsi="Arial" w:cs="Arial"/>
        </w:rPr>
      </w:pPr>
      <w:r w:rsidRPr="00A42121">
        <w:rPr>
          <w:rFonts w:ascii="Arial" w:hAnsi="Arial" w:cs="Arial"/>
        </w:rPr>
        <w:t xml:space="preserve">En este apartado deben señalar como estructuraron el proceso de recolección de información y las visitas programadas en sus respectivas empresas. La metodología es el procedimiento general que se habrá de trabajar en su investigación, señalando las estrategias con las que se llevaran a cabo las acciones de investigación y los pasos que se deben seguir para su cumplimiento. </w:t>
      </w:r>
    </w:p>
    <w:p w:rsidR="00B84841" w:rsidRPr="00A42121" w:rsidRDefault="00B84841" w:rsidP="00B84841">
      <w:pPr>
        <w:spacing w:after="0" w:line="240" w:lineRule="auto"/>
        <w:jc w:val="both"/>
        <w:rPr>
          <w:rFonts w:ascii="Arial" w:hAnsi="Arial" w:cs="Arial"/>
        </w:rPr>
      </w:pPr>
    </w:p>
    <w:p w:rsidR="00651BA6" w:rsidRPr="00A42121" w:rsidRDefault="00651BA6" w:rsidP="00B84841">
      <w:pPr>
        <w:spacing w:after="0"/>
        <w:jc w:val="both"/>
        <w:rPr>
          <w:rFonts w:ascii="Arial" w:hAnsi="Arial" w:cs="Arial"/>
        </w:rPr>
      </w:pPr>
      <w:r w:rsidRPr="00A42121">
        <w:rPr>
          <w:rFonts w:ascii="Arial" w:hAnsi="Arial" w:cs="Arial"/>
        </w:rPr>
        <w:t xml:space="preserve">El alcance debe especificar  con claridad y precisión hasta donde se pretende llegar y profundizar en la investigación. Comprende definir los objetivos del trabajo (lo que se pretende alcanzar al finalizar de la investigación) entre las características que necesita cubrir se encuentran: debe ser factible y mensurable </w:t>
      </w:r>
    </w:p>
    <w:p w:rsidR="00DE5C8B" w:rsidRPr="00A42121" w:rsidRDefault="00DE5C8B" w:rsidP="00DE5C8B">
      <w:pPr>
        <w:jc w:val="both"/>
        <w:rPr>
          <w:rFonts w:ascii="Arial" w:hAnsi="Arial" w:cs="Arial"/>
        </w:rPr>
      </w:pPr>
    </w:p>
    <w:p w:rsidR="00DE5C8B" w:rsidRPr="00A42121" w:rsidRDefault="00DE5C8B" w:rsidP="00DE5C8B">
      <w:pPr>
        <w:jc w:val="both"/>
        <w:rPr>
          <w:rFonts w:ascii="Arial" w:hAnsi="Arial" w:cs="Arial"/>
        </w:rPr>
      </w:pPr>
    </w:p>
    <w:p w:rsidR="00DE5C8B" w:rsidRPr="00A42121" w:rsidRDefault="00DE5C8B" w:rsidP="00DE5C8B">
      <w:pPr>
        <w:jc w:val="both"/>
        <w:rPr>
          <w:rFonts w:ascii="Arial" w:hAnsi="Arial" w:cs="Arial"/>
        </w:rPr>
      </w:pPr>
    </w:p>
    <w:p w:rsidR="00DE5C8B" w:rsidRPr="00A42121" w:rsidRDefault="00DE5C8B" w:rsidP="00DE5C8B">
      <w:pPr>
        <w:jc w:val="both"/>
        <w:rPr>
          <w:rFonts w:ascii="Arial" w:hAnsi="Arial" w:cs="Arial"/>
        </w:rPr>
      </w:pPr>
    </w:p>
    <w:p w:rsidR="00B84841" w:rsidRPr="00A42121" w:rsidRDefault="00B84841" w:rsidP="00DE5C8B">
      <w:pPr>
        <w:jc w:val="both"/>
        <w:rPr>
          <w:rFonts w:ascii="Arial" w:hAnsi="Arial" w:cs="Arial"/>
        </w:rPr>
      </w:pPr>
    </w:p>
    <w:p w:rsidR="00B84841" w:rsidRPr="00A42121" w:rsidRDefault="00B84841" w:rsidP="00DE5C8B">
      <w:pPr>
        <w:jc w:val="both"/>
        <w:rPr>
          <w:rFonts w:ascii="Arial" w:hAnsi="Arial" w:cs="Arial"/>
        </w:rPr>
      </w:pPr>
    </w:p>
    <w:p w:rsidR="00651BA6" w:rsidRPr="00A42121" w:rsidRDefault="001C5984" w:rsidP="00CE595B">
      <w:pPr>
        <w:numPr>
          <w:ilvl w:val="0"/>
          <w:numId w:val="1"/>
        </w:numPr>
        <w:ind w:left="0" w:firstLine="0"/>
        <w:jc w:val="both"/>
        <w:outlineLvl w:val="0"/>
        <w:rPr>
          <w:rFonts w:ascii="Arial" w:hAnsi="Arial" w:cs="Arial"/>
          <w:b/>
          <w:sz w:val="40"/>
        </w:rPr>
      </w:pPr>
      <w:r w:rsidRPr="00A42121">
        <w:rPr>
          <w:rFonts w:ascii="Arial" w:hAnsi="Arial" w:cs="Arial"/>
          <w:b/>
          <w:sz w:val="40"/>
        </w:rPr>
        <w:lastRenderedPageBreak/>
        <w:t xml:space="preserve"> </w:t>
      </w:r>
      <w:bookmarkStart w:id="10" w:name="_Toc354011010"/>
      <w:r w:rsidR="00651BA6" w:rsidRPr="00A42121">
        <w:rPr>
          <w:rFonts w:ascii="Arial" w:hAnsi="Arial" w:cs="Arial"/>
          <w:b/>
          <w:sz w:val="40"/>
        </w:rPr>
        <w:t>Descripción del Lugar</w:t>
      </w:r>
      <w:r w:rsidR="00B84841" w:rsidRPr="00A42121">
        <w:rPr>
          <w:rFonts w:ascii="Arial" w:hAnsi="Arial" w:cs="Arial"/>
          <w:b/>
          <w:sz w:val="40"/>
        </w:rPr>
        <w:t xml:space="preserve"> de práctica</w:t>
      </w:r>
      <w:bookmarkEnd w:id="10"/>
    </w:p>
    <w:p w:rsidR="00651BA6" w:rsidRPr="00A42121" w:rsidRDefault="00651BA6" w:rsidP="00DE5C8B">
      <w:pPr>
        <w:jc w:val="both"/>
        <w:rPr>
          <w:rFonts w:ascii="Arial" w:hAnsi="Arial" w:cs="Arial"/>
        </w:rPr>
      </w:pPr>
      <w:r w:rsidRPr="00A42121">
        <w:rPr>
          <w:rFonts w:ascii="Arial" w:hAnsi="Arial" w:cs="Arial"/>
        </w:rPr>
        <w:t>En esta sección deben indicar la ubicación  de la empresa en la que están realizando su trabajo, también se debe describir los procesos, actividades que se desarrollan en dicho espacio e incluir evidencia fotográfica de las condiciones del lugar.</w:t>
      </w:r>
    </w:p>
    <w:p w:rsidR="001364F8" w:rsidRPr="00A42121" w:rsidRDefault="001364F8" w:rsidP="00DE5C8B">
      <w:pPr>
        <w:jc w:val="both"/>
        <w:rPr>
          <w:rFonts w:ascii="Arial" w:hAnsi="Arial" w:cs="Arial"/>
        </w:rPr>
      </w:pPr>
      <w:r w:rsidRPr="00A42121">
        <w:rPr>
          <w:rFonts w:ascii="Arial" w:hAnsi="Arial" w:cs="Arial"/>
        </w:rPr>
        <w:t xml:space="preserve">Debe </w:t>
      </w:r>
      <w:r w:rsidR="00853B98" w:rsidRPr="00A42121">
        <w:rPr>
          <w:rFonts w:ascii="Arial" w:hAnsi="Arial" w:cs="Arial"/>
        </w:rPr>
        <w:t xml:space="preserve">incluirse de forma obligatoria: </w:t>
      </w:r>
    </w:p>
    <w:p w:rsidR="00853B98" w:rsidRPr="00A42121" w:rsidRDefault="00853B98" w:rsidP="00DE5C8B">
      <w:pPr>
        <w:jc w:val="both"/>
        <w:rPr>
          <w:rFonts w:ascii="Arial" w:hAnsi="Arial" w:cs="Arial"/>
        </w:rPr>
      </w:pPr>
    </w:p>
    <w:p w:rsidR="00853B98" w:rsidRPr="00A42121" w:rsidRDefault="00853B98" w:rsidP="00CE595B">
      <w:pPr>
        <w:numPr>
          <w:ilvl w:val="1"/>
          <w:numId w:val="1"/>
        </w:numPr>
        <w:jc w:val="both"/>
        <w:outlineLvl w:val="0"/>
        <w:rPr>
          <w:rFonts w:ascii="Arial" w:hAnsi="Arial" w:cs="Arial"/>
          <w:b/>
          <w:sz w:val="40"/>
        </w:rPr>
      </w:pPr>
      <w:bookmarkStart w:id="11" w:name="_Toc354011011"/>
      <w:r w:rsidRPr="00A42121">
        <w:rPr>
          <w:rFonts w:ascii="Arial" w:hAnsi="Arial" w:cs="Arial"/>
          <w:b/>
          <w:sz w:val="40"/>
        </w:rPr>
        <w:t>Caracterización del proceso productivo</w:t>
      </w:r>
      <w:bookmarkEnd w:id="11"/>
    </w:p>
    <w:p w:rsidR="00853B98" w:rsidRPr="00A42121" w:rsidRDefault="00853B98" w:rsidP="00853B98">
      <w:pPr>
        <w:jc w:val="both"/>
        <w:rPr>
          <w:rFonts w:ascii="Arial" w:hAnsi="Arial" w:cs="Arial"/>
        </w:rPr>
      </w:pPr>
      <w:r w:rsidRPr="00A42121">
        <w:rPr>
          <w:rFonts w:ascii="Arial" w:hAnsi="Arial" w:cs="Arial"/>
        </w:rPr>
        <w:t xml:space="preserve">Incluir diagramas de flujo de proceso </w:t>
      </w:r>
    </w:p>
    <w:p w:rsidR="00853B98" w:rsidRPr="00A42121" w:rsidRDefault="00853B98" w:rsidP="00853B98">
      <w:pPr>
        <w:jc w:val="both"/>
        <w:rPr>
          <w:rFonts w:ascii="Arial" w:hAnsi="Arial" w:cs="Arial"/>
        </w:rPr>
      </w:pPr>
    </w:p>
    <w:p w:rsidR="00853B98" w:rsidRPr="00A42121" w:rsidRDefault="00853B98" w:rsidP="00CE595B">
      <w:pPr>
        <w:numPr>
          <w:ilvl w:val="1"/>
          <w:numId w:val="1"/>
        </w:numPr>
        <w:jc w:val="both"/>
        <w:outlineLvl w:val="0"/>
        <w:rPr>
          <w:rFonts w:ascii="Arial" w:hAnsi="Arial" w:cs="Arial"/>
          <w:b/>
          <w:sz w:val="40"/>
        </w:rPr>
      </w:pPr>
      <w:bookmarkStart w:id="12" w:name="_Toc354011012"/>
      <w:r w:rsidRPr="00A42121">
        <w:rPr>
          <w:rFonts w:ascii="Arial" w:hAnsi="Arial" w:cs="Arial"/>
          <w:b/>
          <w:sz w:val="40"/>
        </w:rPr>
        <w:t>Ubicación Espacial</w:t>
      </w:r>
      <w:bookmarkEnd w:id="12"/>
      <w:r w:rsidRPr="00A42121">
        <w:rPr>
          <w:rFonts w:ascii="Arial" w:hAnsi="Arial" w:cs="Arial"/>
          <w:b/>
          <w:sz w:val="40"/>
        </w:rPr>
        <w:t xml:space="preserve"> </w:t>
      </w:r>
    </w:p>
    <w:p w:rsidR="00853B98" w:rsidRPr="00A42121" w:rsidRDefault="00853B98" w:rsidP="00853B98">
      <w:pPr>
        <w:jc w:val="both"/>
        <w:rPr>
          <w:rFonts w:ascii="Arial" w:hAnsi="Arial" w:cs="Arial"/>
        </w:rPr>
      </w:pPr>
      <w:r w:rsidRPr="00A42121">
        <w:rPr>
          <w:rFonts w:ascii="Arial" w:hAnsi="Arial" w:cs="Arial"/>
        </w:rPr>
        <w:t xml:space="preserve">Incluir planos </w:t>
      </w:r>
    </w:p>
    <w:p w:rsidR="00853B98" w:rsidRPr="00A42121" w:rsidRDefault="00853B98" w:rsidP="00853B98">
      <w:pPr>
        <w:jc w:val="both"/>
        <w:rPr>
          <w:rFonts w:ascii="Arial" w:hAnsi="Arial" w:cs="Arial"/>
        </w:rPr>
      </w:pPr>
    </w:p>
    <w:p w:rsidR="00853B98" w:rsidRPr="00A42121" w:rsidRDefault="00853B98" w:rsidP="00853B98">
      <w:pPr>
        <w:ind w:left="792"/>
        <w:jc w:val="both"/>
        <w:outlineLvl w:val="0"/>
        <w:rPr>
          <w:rFonts w:ascii="Arial" w:hAnsi="Arial" w:cs="Arial"/>
          <w:b/>
          <w:sz w:val="40"/>
        </w:rPr>
      </w:pPr>
      <w:r w:rsidRPr="00A42121">
        <w:rPr>
          <w:rFonts w:ascii="Arial" w:hAnsi="Arial" w:cs="Arial"/>
          <w:b/>
          <w:sz w:val="40"/>
        </w:rPr>
        <w:t xml:space="preserve"> </w:t>
      </w:r>
    </w:p>
    <w:p w:rsidR="00853B98" w:rsidRPr="00A42121" w:rsidRDefault="00853B98" w:rsidP="00853B98">
      <w:pPr>
        <w:rPr>
          <w:rFonts w:ascii="Arial" w:hAnsi="Arial" w:cs="Arial"/>
        </w:rPr>
      </w:pPr>
    </w:p>
    <w:p w:rsidR="00853B98" w:rsidRPr="00A42121" w:rsidRDefault="00853B98" w:rsidP="00853B98">
      <w:pPr>
        <w:rPr>
          <w:rFonts w:ascii="Arial" w:hAnsi="Arial" w:cs="Arial"/>
        </w:rPr>
      </w:pPr>
    </w:p>
    <w:p w:rsidR="00853B98" w:rsidRPr="00A42121" w:rsidRDefault="00853B98" w:rsidP="00853B98">
      <w:pPr>
        <w:rPr>
          <w:rFonts w:ascii="Arial" w:hAnsi="Arial" w:cs="Arial"/>
        </w:rPr>
      </w:pPr>
    </w:p>
    <w:p w:rsidR="00B84841" w:rsidRPr="00A42121" w:rsidRDefault="00B84841" w:rsidP="00DE5C8B">
      <w:pPr>
        <w:jc w:val="both"/>
        <w:rPr>
          <w:rFonts w:ascii="Arial" w:hAnsi="Arial" w:cs="Arial"/>
        </w:rPr>
      </w:pPr>
    </w:p>
    <w:p w:rsidR="00853B98" w:rsidRPr="00A42121" w:rsidRDefault="00853B98">
      <w:pPr>
        <w:rPr>
          <w:rFonts w:ascii="Arial" w:hAnsi="Arial" w:cs="Arial"/>
        </w:rPr>
      </w:pPr>
      <w:r w:rsidRPr="00A42121">
        <w:rPr>
          <w:rFonts w:ascii="Arial" w:hAnsi="Arial" w:cs="Arial"/>
        </w:rPr>
        <w:br w:type="page"/>
      </w:r>
    </w:p>
    <w:p w:rsidR="00651BA6" w:rsidRPr="00A42121" w:rsidRDefault="00651BA6" w:rsidP="00DE5C8B">
      <w:pPr>
        <w:jc w:val="both"/>
        <w:rPr>
          <w:rFonts w:ascii="Arial" w:hAnsi="Arial" w:cs="Arial"/>
        </w:rPr>
      </w:pPr>
    </w:p>
    <w:p w:rsidR="00B625D6" w:rsidRDefault="00B625D6" w:rsidP="00CE595B">
      <w:pPr>
        <w:numPr>
          <w:ilvl w:val="0"/>
          <w:numId w:val="1"/>
        </w:numPr>
        <w:ind w:left="0" w:firstLine="0"/>
        <w:jc w:val="both"/>
        <w:outlineLvl w:val="0"/>
        <w:rPr>
          <w:rFonts w:ascii="Arial" w:hAnsi="Arial" w:cs="Arial"/>
          <w:b/>
          <w:sz w:val="40"/>
        </w:rPr>
      </w:pPr>
      <w:bookmarkStart w:id="13" w:name="_Toc354011013"/>
      <w:r>
        <w:rPr>
          <w:rFonts w:ascii="Arial" w:hAnsi="Arial" w:cs="Arial"/>
          <w:b/>
          <w:sz w:val="40"/>
        </w:rPr>
        <w:t xml:space="preserve">Evaluacion del modelo Tricondicional </w:t>
      </w:r>
    </w:p>
    <w:p w:rsidR="00B625D6" w:rsidRDefault="00B625D6" w:rsidP="00B625D6">
      <w:pPr>
        <w:jc w:val="both"/>
        <w:rPr>
          <w:rFonts w:ascii="Arial" w:hAnsi="Arial" w:cs="Arial"/>
        </w:rPr>
      </w:pPr>
      <w:r>
        <w:rPr>
          <w:rFonts w:ascii="Arial" w:hAnsi="Arial" w:cs="Arial"/>
        </w:rPr>
        <w:t xml:space="preserve">En este punto debemos verificar la factibilidad de implementación del modelo tricondicional con un instrumento de validación (encuesta, entrevista, observación etc) e identificar conductas de riesgo evidentes </w:t>
      </w:r>
    </w:p>
    <w:p w:rsidR="00B625D6" w:rsidRDefault="00B625D6" w:rsidP="00B625D6">
      <w:pPr>
        <w:jc w:val="both"/>
        <w:rPr>
          <w:rFonts w:ascii="Arial" w:hAnsi="Arial" w:cs="Arial"/>
        </w:rPr>
      </w:pPr>
    </w:p>
    <w:p w:rsidR="00B625D6" w:rsidRPr="00B625D6" w:rsidRDefault="00B625D6" w:rsidP="00B625D6">
      <w:pPr>
        <w:jc w:val="both"/>
        <w:rPr>
          <w:rFonts w:ascii="Arial" w:hAnsi="Arial" w:cs="Arial"/>
        </w:rPr>
      </w:pPr>
      <w:bookmarkStart w:id="14" w:name="_GoBack"/>
      <w:bookmarkEnd w:id="14"/>
    </w:p>
    <w:p w:rsidR="00651BA6" w:rsidRPr="00A42121" w:rsidRDefault="00853B98" w:rsidP="00CE595B">
      <w:pPr>
        <w:numPr>
          <w:ilvl w:val="0"/>
          <w:numId w:val="1"/>
        </w:numPr>
        <w:ind w:left="0" w:firstLine="0"/>
        <w:jc w:val="both"/>
        <w:outlineLvl w:val="0"/>
        <w:rPr>
          <w:rFonts w:ascii="Arial" w:hAnsi="Arial" w:cs="Arial"/>
          <w:b/>
          <w:sz w:val="40"/>
        </w:rPr>
      </w:pPr>
      <w:r w:rsidRPr="00A42121">
        <w:rPr>
          <w:rFonts w:ascii="Arial" w:hAnsi="Arial" w:cs="Arial"/>
          <w:b/>
          <w:sz w:val="40"/>
        </w:rPr>
        <w:t xml:space="preserve">Identificación y Valoración de </w:t>
      </w:r>
      <w:r w:rsidR="001C5984" w:rsidRPr="00A42121">
        <w:rPr>
          <w:rFonts w:ascii="Arial" w:hAnsi="Arial" w:cs="Arial"/>
          <w:b/>
          <w:sz w:val="40"/>
        </w:rPr>
        <w:t>Riesgos</w:t>
      </w:r>
      <w:bookmarkEnd w:id="13"/>
      <w:r w:rsidR="001C5984" w:rsidRPr="00A42121">
        <w:rPr>
          <w:rFonts w:ascii="Arial" w:hAnsi="Arial" w:cs="Arial"/>
          <w:b/>
          <w:sz w:val="40"/>
        </w:rPr>
        <w:t xml:space="preserve"> </w:t>
      </w:r>
    </w:p>
    <w:p w:rsidR="001C5984" w:rsidRPr="00A42121" w:rsidRDefault="001C5984" w:rsidP="00DE5C8B">
      <w:pPr>
        <w:jc w:val="both"/>
        <w:rPr>
          <w:rFonts w:ascii="Arial" w:hAnsi="Arial" w:cs="Arial"/>
        </w:rPr>
      </w:pPr>
      <w:r w:rsidRPr="00A42121">
        <w:rPr>
          <w:rFonts w:ascii="Arial" w:hAnsi="Arial" w:cs="Arial"/>
        </w:rPr>
        <w:t xml:space="preserve">En esta parte deben introducir de manera global las problemáticas percibidas en la empresa en cual están trabajando, especificando las áreas en las cuáles se observó mayor presencia de factores de riesgo (este es el punto de partida para que inicien las mediciones que corroboren la veracidad de sus percepciones iniciales). Este apartado debe ser posteriormente segregado en cada uno de los tipos de riesgo hallados con sus respectivas </w:t>
      </w:r>
      <w:r w:rsidRPr="00A42121">
        <w:rPr>
          <w:rFonts w:ascii="Arial" w:hAnsi="Arial" w:cs="Arial"/>
          <w:i/>
        </w:rPr>
        <w:t>mediciones y sustento teórico</w:t>
      </w:r>
      <w:r w:rsidRPr="00A42121">
        <w:rPr>
          <w:rFonts w:ascii="Arial" w:hAnsi="Arial" w:cs="Arial"/>
        </w:rPr>
        <w:t xml:space="preserve"> que los llevaron a concluir.</w:t>
      </w:r>
    </w:p>
    <w:p w:rsidR="00A33E1E" w:rsidRPr="00A42121" w:rsidRDefault="00A33E1E" w:rsidP="00A33E1E">
      <w:pPr>
        <w:spacing w:after="0"/>
        <w:jc w:val="both"/>
        <w:rPr>
          <w:rFonts w:ascii="Arial" w:hAnsi="Arial" w:cs="Arial"/>
        </w:rPr>
      </w:pPr>
    </w:p>
    <w:p w:rsidR="001C5984" w:rsidRPr="00A42121" w:rsidRDefault="001C5984" w:rsidP="00DE5C8B">
      <w:pPr>
        <w:jc w:val="both"/>
        <w:rPr>
          <w:rFonts w:ascii="Arial" w:hAnsi="Arial" w:cs="Arial"/>
        </w:rPr>
      </w:pPr>
      <w:r w:rsidRPr="00A42121">
        <w:rPr>
          <w:rFonts w:ascii="Arial" w:hAnsi="Arial" w:cs="Arial"/>
        </w:rPr>
        <w:t xml:space="preserve">A continuación se muestra un ejemplo </w:t>
      </w:r>
      <w:r w:rsidR="00FE66A1" w:rsidRPr="00A42121">
        <w:rPr>
          <w:rFonts w:ascii="Arial" w:hAnsi="Arial" w:cs="Arial"/>
        </w:rPr>
        <w:t>de como se expone un riesgo tipo</w:t>
      </w:r>
      <w:r w:rsidRPr="00A42121">
        <w:rPr>
          <w:rFonts w:ascii="Arial" w:hAnsi="Arial" w:cs="Arial"/>
        </w:rPr>
        <w:t>:</w:t>
      </w:r>
    </w:p>
    <w:p w:rsidR="00B84841" w:rsidRPr="00A42121" w:rsidRDefault="00B84841" w:rsidP="00DE5C8B">
      <w:pPr>
        <w:jc w:val="both"/>
        <w:rPr>
          <w:rFonts w:ascii="Arial" w:hAnsi="Arial" w:cs="Arial"/>
        </w:rPr>
      </w:pPr>
    </w:p>
    <w:p w:rsidR="00F60624" w:rsidRPr="00A42121" w:rsidRDefault="00F60624" w:rsidP="00CE595B">
      <w:pPr>
        <w:numPr>
          <w:ilvl w:val="0"/>
          <w:numId w:val="4"/>
        </w:numPr>
        <w:ind w:left="0" w:firstLine="0"/>
        <w:jc w:val="both"/>
        <w:rPr>
          <w:rFonts w:ascii="Arial" w:hAnsi="Arial" w:cs="Arial"/>
          <w:b/>
          <w:vanish/>
          <w:sz w:val="32"/>
        </w:rPr>
      </w:pPr>
    </w:p>
    <w:p w:rsidR="00F60624" w:rsidRPr="00A42121" w:rsidRDefault="00F60624" w:rsidP="00CE595B">
      <w:pPr>
        <w:numPr>
          <w:ilvl w:val="0"/>
          <w:numId w:val="4"/>
        </w:numPr>
        <w:ind w:left="0" w:firstLine="0"/>
        <w:jc w:val="both"/>
        <w:rPr>
          <w:rFonts w:ascii="Arial" w:hAnsi="Arial" w:cs="Arial"/>
          <w:b/>
          <w:vanish/>
          <w:sz w:val="32"/>
        </w:rPr>
      </w:pPr>
    </w:p>
    <w:p w:rsidR="00F60624" w:rsidRPr="00A42121" w:rsidRDefault="00F60624" w:rsidP="00CE595B">
      <w:pPr>
        <w:numPr>
          <w:ilvl w:val="0"/>
          <w:numId w:val="4"/>
        </w:numPr>
        <w:ind w:left="0" w:firstLine="0"/>
        <w:jc w:val="both"/>
        <w:rPr>
          <w:rFonts w:ascii="Arial" w:hAnsi="Arial" w:cs="Arial"/>
          <w:b/>
          <w:vanish/>
          <w:sz w:val="32"/>
        </w:rPr>
      </w:pPr>
    </w:p>
    <w:p w:rsidR="00853B98" w:rsidRPr="00A42121" w:rsidRDefault="00853B98" w:rsidP="00CE595B">
      <w:pPr>
        <w:numPr>
          <w:ilvl w:val="1"/>
          <w:numId w:val="4"/>
        </w:numPr>
        <w:spacing w:before="240"/>
        <w:ind w:left="0" w:firstLine="0"/>
        <w:jc w:val="both"/>
        <w:outlineLvl w:val="1"/>
        <w:rPr>
          <w:rFonts w:ascii="Arial" w:hAnsi="Arial" w:cs="Arial"/>
          <w:b/>
          <w:sz w:val="32"/>
        </w:rPr>
      </w:pPr>
      <w:bookmarkStart w:id="15" w:name="_Toc354011014"/>
      <w:r w:rsidRPr="00A42121">
        <w:rPr>
          <w:rFonts w:ascii="Arial" w:hAnsi="Arial" w:cs="Arial"/>
          <w:b/>
          <w:sz w:val="32"/>
        </w:rPr>
        <w:t>Identificación de Riesgos</w:t>
      </w:r>
      <w:bookmarkEnd w:id="15"/>
      <w:r w:rsidRPr="00A42121">
        <w:rPr>
          <w:rFonts w:ascii="Arial" w:hAnsi="Arial" w:cs="Arial"/>
          <w:b/>
          <w:sz w:val="32"/>
        </w:rPr>
        <w:t xml:space="preserve"> </w:t>
      </w:r>
    </w:p>
    <w:p w:rsidR="00853B98" w:rsidRPr="00A42121" w:rsidRDefault="00853B98" w:rsidP="00853B98">
      <w:pPr>
        <w:spacing w:before="240"/>
        <w:jc w:val="both"/>
        <w:outlineLvl w:val="1"/>
        <w:rPr>
          <w:rFonts w:ascii="Arial" w:hAnsi="Arial" w:cs="Arial"/>
          <w:b/>
          <w:sz w:val="32"/>
        </w:rPr>
      </w:pPr>
    </w:p>
    <w:p w:rsidR="001C5984" w:rsidRPr="00A42121" w:rsidRDefault="001C5984" w:rsidP="00CE595B">
      <w:pPr>
        <w:numPr>
          <w:ilvl w:val="2"/>
          <w:numId w:val="4"/>
        </w:numPr>
        <w:spacing w:before="240"/>
        <w:jc w:val="both"/>
        <w:outlineLvl w:val="1"/>
        <w:rPr>
          <w:rFonts w:ascii="Arial" w:hAnsi="Arial" w:cs="Arial"/>
          <w:b/>
          <w:sz w:val="32"/>
        </w:rPr>
      </w:pPr>
      <w:bookmarkStart w:id="16" w:name="_Toc354011015"/>
      <w:r w:rsidRPr="00A42121">
        <w:rPr>
          <w:rFonts w:ascii="Arial" w:hAnsi="Arial" w:cs="Arial"/>
          <w:b/>
          <w:sz w:val="32"/>
        </w:rPr>
        <w:t>Riesgos Estructurales/Locativos</w:t>
      </w:r>
      <w:bookmarkEnd w:id="16"/>
    </w:p>
    <w:tbl>
      <w:tblPr>
        <w:tblStyle w:val="Tablaconcuadrcula"/>
        <w:tblW w:w="0" w:type="auto"/>
        <w:tblLook w:val="04A0" w:firstRow="1" w:lastRow="0" w:firstColumn="1" w:lastColumn="0" w:noHBand="0" w:noVBand="1"/>
      </w:tblPr>
      <w:tblGrid>
        <w:gridCol w:w="9137"/>
      </w:tblGrid>
      <w:tr w:rsidR="00E965CF" w:rsidRPr="00A42121" w:rsidTr="00E965CF">
        <w:tc>
          <w:tcPr>
            <w:tcW w:w="9137" w:type="dxa"/>
            <w:shd w:val="clear" w:color="auto" w:fill="F2F2F2" w:themeFill="background1" w:themeFillShade="F2"/>
          </w:tcPr>
          <w:p w:rsidR="00E965CF" w:rsidRPr="00A42121" w:rsidRDefault="00E965CF" w:rsidP="00E965CF">
            <w:pPr>
              <w:spacing w:line="360" w:lineRule="auto"/>
              <w:jc w:val="center"/>
              <w:rPr>
                <w:rFonts w:ascii="Arial" w:hAnsi="Arial" w:cs="Arial"/>
                <w:b/>
                <w:i/>
                <w:szCs w:val="24"/>
              </w:rPr>
            </w:pPr>
            <w:r w:rsidRPr="00A42121">
              <w:rPr>
                <w:rFonts w:ascii="Arial" w:hAnsi="Arial" w:cs="Arial"/>
                <w:b/>
                <w:i/>
                <w:szCs w:val="24"/>
              </w:rPr>
              <w:t>NOMBRE DEL RIESGO</w:t>
            </w:r>
          </w:p>
        </w:tc>
      </w:tr>
      <w:tr w:rsidR="00853B98" w:rsidRPr="00A42121" w:rsidTr="00E965CF">
        <w:tc>
          <w:tcPr>
            <w:tcW w:w="9137" w:type="dxa"/>
            <w:tcBorders>
              <w:bottom w:val="single" w:sz="4" w:space="0" w:color="auto"/>
            </w:tcBorders>
          </w:tcPr>
          <w:p w:rsidR="00853B98" w:rsidRPr="00A42121" w:rsidRDefault="00E965CF" w:rsidP="00E965CF">
            <w:pPr>
              <w:spacing w:line="360" w:lineRule="auto"/>
              <w:jc w:val="both"/>
              <w:rPr>
                <w:rFonts w:ascii="Arial" w:eastAsia="Times New Roman" w:hAnsi="Arial" w:cs="Arial"/>
                <w:b/>
                <w:i/>
                <w:sz w:val="24"/>
                <w:szCs w:val="24"/>
                <w:lang w:eastAsia="es-CO"/>
              </w:rPr>
            </w:pPr>
            <w:r w:rsidRPr="00A42121">
              <w:rPr>
                <w:rFonts w:ascii="Arial" w:eastAsia="Times New Roman" w:hAnsi="Arial" w:cs="Arial"/>
                <w:b/>
                <w:i/>
                <w:sz w:val="24"/>
                <w:szCs w:val="24"/>
                <w:lang w:eastAsia="es-CO"/>
              </w:rPr>
              <w:t>Golpes, contusiones, quemaduras, heridas, cortaduras y demás lesiones físicas. (RES12-1111),(REs12-1041)</w:t>
            </w:r>
          </w:p>
        </w:tc>
      </w:tr>
      <w:tr w:rsidR="00E965CF" w:rsidRPr="00A42121" w:rsidTr="00E965CF">
        <w:tc>
          <w:tcPr>
            <w:tcW w:w="9137" w:type="dxa"/>
            <w:shd w:val="pct5" w:color="auto" w:fill="auto"/>
          </w:tcPr>
          <w:p w:rsidR="00E965CF" w:rsidRPr="00A42121" w:rsidRDefault="00E965CF" w:rsidP="00E965CF">
            <w:pPr>
              <w:tabs>
                <w:tab w:val="left" w:pos="426"/>
              </w:tabs>
              <w:spacing w:line="360" w:lineRule="auto"/>
              <w:jc w:val="center"/>
              <w:rPr>
                <w:rFonts w:ascii="Arial" w:hAnsi="Arial" w:cs="Arial"/>
                <w:b/>
                <w:szCs w:val="24"/>
              </w:rPr>
            </w:pPr>
            <w:r w:rsidRPr="00A42121">
              <w:rPr>
                <w:rFonts w:ascii="Arial" w:hAnsi="Arial" w:cs="Arial"/>
                <w:b/>
                <w:szCs w:val="24"/>
              </w:rPr>
              <w:t>CONTROL TEORICO EFICAZ</w:t>
            </w:r>
          </w:p>
        </w:tc>
      </w:tr>
      <w:tr w:rsidR="00E965CF" w:rsidRPr="00A42121" w:rsidTr="00E965CF">
        <w:trPr>
          <w:trHeight w:val="2044"/>
        </w:trPr>
        <w:tc>
          <w:tcPr>
            <w:tcW w:w="9137" w:type="dxa"/>
            <w:shd w:val="clear" w:color="auto" w:fill="auto"/>
          </w:tcPr>
          <w:p w:rsidR="00E965CF" w:rsidRPr="00A42121" w:rsidRDefault="00E965CF" w:rsidP="00E965CF">
            <w:pPr>
              <w:tabs>
                <w:tab w:val="left" w:pos="426"/>
              </w:tabs>
              <w:spacing w:line="360" w:lineRule="auto"/>
              <w:jc w:val="center"/>
              <w:rPr>
                <w:rFonts w:ascii="Arial" w:hAnsi="Arial" w:cs="Arial"/>
                <w:b/>
                <w:szCs w:val="24"/>
              </w:rPr>
            </w:pPr>
          </w:p>
        </w:tc>
      </w:tr>
      <w:tr w:rsidR="00E965CF" w:rsidRPr="00A42121" w:rsidTr="00E965CF">
        <w:tc>
          <w:tcPr>
            <w:tcW w:w="9137" w:type="dxa"/>
            <w:shd w:val="pct5" w:color="auto" w:fill="auto"/>
          </w:tcPr>
          <w:p w:rsidR="00E965CF" w:rsidRPr="00A42121" w:rsidRDefault="00E965CF" w:rsidP="00E965CF">
            <w:pPr>
              <w:tabs>
                <w:tab w:val="left" w:pos="426"/>
              </w:tabs>
              <w:spacing w:line="360" w:lineRule="auto"/>
              <w:jc w:val="center"/>
              <w:rPr>
                <w:rFonts w:ascii="Arial" w:hAnsi="Arial" w:cs="Arial"/>
                <w:b/>
                <w:szCs w:val="24"/>
              </w:rPr>
            </w:pPr>
            <w:r w:rsidRPr="00A42121">
              <w:rPr>
                <w:rFonts w:ascii="Arial" w:hAnsi="Arial" w:cs="Arial"/>
                <w:b/>
                <w:szCs w:val="24"/>
              </w:rPr>
              <w:lastRenderedPageBreak/>
              <w:t xml:space="preserve">HECHO CUMPLIDO </w:t>
            </w:r>
          </w:p>
        </w:tc>
      </w:tr>
      <w:tr w:rsidR="00853B98" w:rsidRPr="00A42121" w:rsidTr="00853B98">
        <w:tc>
          <w:tcPr>
            <w:tcW w:w="9137" w:type="dxa"/>
          </w:tcPr>
          <w:p w:rsidR="00E965CF" w:rsidRPr="00A42121" w:rsidRDefault="00E965CF" w:rsidP="0026445E">
            <w:pPr>
              <w:jc w:val="both"/>
              <w:rPr>
                <w:rFonts w:ascii="Arial" w:hAnsi="Arial" w:cs="Arial"/>
                <w:sz w:val="24"/>
                <w:szCs w:val="24"/>
              </w:rPr>
            </w:pPr>
            <w:r w:rsidRPr="00A42121">
              <w:rPr>
                <w:rFonts w:ascii="Arial" w:hAnsi="Arial" w:cs="Arial"/>
                <w:sz w:val="24"/>
                <w:szCs w:val="24"/>
              </w:rPr>
              <w:t>Se tienen estantes en el cuarto de calderas y el patio para el almacenamiento de equipos y material, a las cuales les falta una organización adecuada, además de que están siendo usadas de forma incorrecta.</w:t>
            </w:r>
          </w:p>
          <w:p w:rsidR="00E965CF" w:rsidRPr="00A42121" w:rsidRDefault="00E965CF" w:rsidP="0026445E">
            <w:pPr>
              <w:keepNext/>
              <w:ind w:left="420"/>
              <w:jc w:val="center"/>
              <w:rPr>
                <w:rFonts w:ascii="Arial" w:hAnsi="Arial" w:cs="Arial"/>
              </w:rPr>
            </w:pPr>
            <w:r w:rsidRPr="00A42121">
              <w:rPr>
                <w:rFonts w:ascii="Arial" w:hAnsi="Arial" w:cs="Arial"/>
                <w:noProof/>
                <w:sz w:val="24"/>
                <w:szCs w:val="24"/>
                <w:lang w:eastAsia="es-CO"/>
              </w:rPr>
              <w:drawing>
                <wp:inline distT="0" distB="0" distL="0" distR="0" wp14:anchorId="1F1289DE" wp14:editId="253FD16F">
                  <wp:extent cx="4381500" cy="3286125"/>
                  <wp:effectExtent l="19050" t="19050" r="19050" b="28575"/>
                  <wp:docPr id="21" name="Imagen 21" descr="D:\carpeta de julio\Dropbox\1. Equipo 1 . Seguridad Industrial\LiQ\Laboratorios\Planta piloto\Registro foto grafico\Patio\IMG_5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arpeta de julio\Dropbox\1. Equipo 1 . Seguridad Industrial\LiQ\Laboratorios\Planta piloto\Registro foto grafico\Patio\IMG_574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w="3175">
                            <a:solidFill>
                              <a:schemeClr val="tx1"/>
                            </a:solidFill>
                          </a:ln>
                        </pic:spPr>
                      </pic:pic>
                    </a:graphicData>
                  </a:graphic>
                </wp:inline>
              </w:drawing>
            </w:r>
          </w:p>
          <w:p w:rsidR="00E965CF" w:rsidRPr="00A42121" w:rsidRDefault="00E965CF" w:rsidP="0026445E">
            <w:pPr>
              <w:tabs>
                <w:tab w:val="left" w:pos="426"/>
              </w:tabs>
              <w:jc w:val="both"/>
              <w:rPr>
                <w:rFonts w:ascii="Arial" w:hAnsi="Arial" w:cs="Arial"/>
                <w:szCs w:val="24"/>
              </w:rPr>
            </w:pPr>
          </w:p>
          <w:p w:rsidR="0026445E" w:rsidRPr="00A42121" w:rsidRDefault="0026445E" w:rsidP="0026445E">
            <w:pPr>
              <w:pStyle w:val="TDC2"/>
              <w:jc w:val="center"/>
              <w:rPr>
                <w:rFonts w:ascii="Arial" w:hAnsi="Arial" w:cs="Arial"/>
                <w:b/>
                <w:sz w:val="20"/>
                <w:szCs w:val="20"/>
              </w:rPr>
            </w:pPr>
            <w:r w:rsidRPr="00A42121">
              <w:rPr>
                <w:rFonts w:ascii="Arial" w:hAnsi="Arial" w:cs="Arial"/>
                <w:b/>
                <w:sz w:val="20"/>
                <w:szCs w:val="20"/>
              </w:rPr>
              <w:t xml:space="preserve">Ilustración </w:t>
            </w:r>
            <w:r w:rsidRPr="00A42121">
              <w:rPr>
                <w:rFonts w:ascii="Arial" w:hAnsi="Arial" w:cs="Arial"/>
                <w:b/>
                <w:sz w:val="20"/>
                <w:szCs w:val="20"/>
              </w:rPr>
              <w:fldChar w:fldCharType="begin"/>
            </w:r>
            <w:r w:rsidRPr="00A42121">
              <w:rPr>
                <w:rFonts w:ascii="Arial" w:hAnsi="Arial" w:cs="Arial"/>
                <w:b/>
                <w:sz w:val="20"/>
                <w:szCs w:val="20"/>
              </w:rPr>
              <w:instrText xml:space="preserve"> SEQ Ilustración \* ARABIC </w:instrText>
            </w:r>
            <w:r w:rsidRPr="00A42121">
              <w:rPr>
                <w:rFonts w:ascii="Arial" w:hAnsi="Arial" w:cs="Arial"/>
                <w:b/>
                <w:sz w:val="20"/>
                <w:szCs w:val="20"/>
              </w:rPr>
              <w:fldChar w:fldCharType="separate"/>
            </w:r>
            <w:r w:rsidR="00D3748E" w:rsidRPr="00A42121">
              <w:rPr>
                <w:rFonts w:ascii="Arial" w:hAnsi="Arial" w:cs="Arial"/>
                <w:b/>
                <w:noProof/>
                <w:sz w:val="20"/>
                <w:szCs w:val="20"/>
              </w:rPr>
              <w:t>2</w:t>
            </w:r>
            <w:r w:rsidRPr="00A42121">
              <w:rPr>
                <w:rFonts w:ascii="Arial" w:hAnsi="Arial" w:cs="Arial"/>
                <w:b/>
                <w:sz w:val="20"/>
                <w:szCs w:val="20"/>
              </w:rPr>
              <w:fldChar w:fldCharType="end"/>
            </w:r>
            <w:r w:rsidRPr="00A42121">
              <w:rPr>
                <w:rFonts w:ascii="Arial" w:hAnsi="Arial" w:cs="Arial"/>
                <w:b/>
                <w:sz w:val="20"/>
                <w:szCs w:val="20"/>
              </w:rPr>
              <w:t>.Estantes  (Autores. Toma del 8 de febrero de 2013)</w:t>
            </w:r>
          </w:p>
          <w:p w:rsidR="0026445E" w:rsidRPr="00A42121" w:rsidRDefault="0026445E" w:rsidP="0026445E">
            <w:pPr>
              <w:tabs>
                <w:tab w:val="left" w:pos="426"/>
              </w:tabs>
              <w:jc w:val="both"/>
              <w:rPr>
                <w:rFonts w:ascii="Arial" w:hAnsi="Arial" w:cs="Arial"/>
                <w:szCs w:val="24"/>
              </w:rPr>
            </w:pPr>
          </w:p>
          <w:p w:rsidR="00E965CF" w:rsidRPr="00A42121" w:rsidRDefault="00E965CF" w:rsidP="0026445E">
            <w:pPr>
              <w:tabs>
                <w:tab w:val="left" w:pos="426"/>
              </w:tabs>
              <w:jc w:val="both"/>
              <w:rPr>
                <w:rFonts w:ascii="Arial" w:hAnsi="Arial" w:cs="Arial"/>
                <w:szCs w:val="24"/>
              </w:rPr>
            </w:pPr>
            <w:r w:rsidRPr="00A42121">
              <w:rPr>
                <w:rFonts w:ascii="Arial" w:hAnsi="Arial" w:cs="Arial"/>
                <w:szCs w:val="24"/>
              </w:rPr>
              <w:t>Se observan tuberías que no se encuentran al nivel del suelo y pueden ocasionar accidentes.</w:t>
            </w:r>
          </w:p>
          <w:p w:rsidR="00E965CF" w:rsidRPr="00A42121" w:rsidRDefault="00E965CF" w:rsidP="0026445E">
            <w:pPr>
              <w:pStyle w:val="TDC2"/>
              <w:jc w:val="center"/>
              <w:rPr>
                <w:rFonts w:ascii="Arial" w:hAnsi="Arial" w:cs="Arial"/>
              </w:rPr>
            </w:pPr>
            <w:r w:rsidRPr="00A42121">
              <w:rPr>
                <w:rFonts w:ascii="Arial" w:hAnsi="Arial" w:cs="Arial"/>
                <w:noProof/>
                <w:sz w:val="24"/>
                <w:szCs w:val="24"/>
                <w:lang w:val="es-CO" w:eastAsia="es-CO"/>
              </w:rPr>
              <w:drawing>
                <wp:inline distT="0" distB="0" distL="0" distR="0" wp14:anchorId="1C524341" wp14:editId="1AEAC35F">
                  <wp:extent cx="2771775" cy="2312383"/>
                  <wp:effectExtent l="19050" t="0" r="0" b="0"/>
                  <wp:docPr id="23" name="Imagen 23" descr="D:\carpeta de julio\Dropbox\1. Equipo 1 . Seguridad Industrial\LiQ\Laboratorios\Planta piloto\Registro foto grafico\Planta piloto\Sector B\Evaporadores\2012-11-08 09.1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rpeta de julio\Dropbox\1. Equipo 1 . Seguridad Industrial\LiQ\Laboratorios\Planta piloto\Registro foto grafico\Planta piloto\Sector B\Evaporadores\2012-11-08 09.11.3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3486" cy="2313811"/>
                          </a:xfrm>
                          <a:prstGeom prst="rect">
                            <a:avLst/>
                          </a:prstGeom>
                          <a:noFill/>
                          <a:ln>
                            <a:noFill/>
                          </a:ln>
                        </pic:spPr>
                      </pic:pic>
                    </a:graphicData>
                  </a:graphic>
                </wp:inline>
              </w:drawing>
            </w:r>
          </w:p>
          <w:p w:rsidR="00E965CF" w:rsidRPr="00A42121" w:rsidRDefault="00E965CF" w:rsidP="0026445E">
            <w:pPr>
              <w:pStyle w:val="TDC2"/>
              <w:jc w:val="center"/>
              <w:rPr>
                <w:rFonts w:ascii="Arial" w:hAnsi="Arial" w:cs="Arial"/>
                <w:b/>
                <w:sz w:val="20"/>
                <w:szCs w:val="20"/>
              </w:rPr>
            </w:pPr>
            <w:r w:rsidRPr="00A42121">
              <w:rPr>
                <w:rFonts w:ascii="Arial" w:hAnsi="Arial" w:cs="Arial"/>
                <w:b/>
                <w:sz w:val="20"/>
                <w:szCs w:val="20"/>
              </w:rPr>
              <w:t xml:space="preserve">Ilustración </w:t>
            </w:r>
            <w:r w:rsidRPr="00A42121">
              <w:rPr>
                <w:rFonts w:ascii="Arial" w:hAnsi="Arial" w:cs="Arial"/>
                <w:b/>
                <w:sz w:val="20"/>
                <w:szCs w:val="20"/>
              </w:rPr>
              <w:fldChar w:fldCharType="begin"/>
            </w:r>
            <w:r w:rsidRPr="00A42121">
              <w:rPr>
                <w:rFonts w:ascii="Arial" w:hAnsi="Arial" w:cs="Arial"/>
                <w:b/>
                <w:sz w:val="20"/>
                <w:szCs w:val="20"/>
              </w:rPr>
              <w:instrText xml:space="preserve"> SEQ Ilustración \* ARABIC </w:instrText>
            </w:r>
            <w:r w:rsidRPr="00A42121">
              <w:rPr>
                <w:rFonts w:ascii="Arial" w:hAnsi="Arial" w:cs="Arial"/>
                <w:b/>
                <w:sz w:val="20"/>
                <w:szCs w:val="20"/>
              </w:rPr>
              <w:fldChar w:fldCharType="separate"/>
            </w:r>
            <w:r w:rsidR="00D3748E" w:rsidRPr="00A42121">
              <w:rPr>
                <w:rFonts w:ascii="Arial" w:hAnsi="Arial" w:cs="Arial"/>
                <w:b/>
                <w:noProof/>
                <w:sz w:val="20"/>
                <w:szCs w:val="20"/>
              </w:rPr>
              <w:t>3</w:t>
            </w:r>
            <w:r w:rsidRPr="00A42121">
              <w:rPr>
                <w:rFonts w:ascii="Arial" w:hAnsi="Arial" w:cs="Arial"/>
                <w:b/>
                <w:sz w:val="20"/>
                <w:szCs w:val="20"/>
              </w:rPr>
              <w:fldChar w:fldCharType="end"/>
            </w:r>
            <w:r w:rsidRPr="00A42121">
              <w:rPr>
                <w:rFonts w:ascii="Arial" w:hAnsi="Arial" w:cs="Arial"/>
                <w:b/>
                <w:sz w:val="20"/>
                <w:szCs w:val="20"/>
              </w:rPr>
              <w:t>.  Evaporadores. (Autores. Toma del 8 de febrero de 2013)</w:t>
            </w:r>
          </w:p>
          <w:p w:rsidR="00E965CF" w:rsidRPr="00A42121" w:rsidRDefault="00E965CF" w:rsidP="0026445E">
            <w:pPr>
              <w:keepNext/>
              <w:jc w:val="center"/>
              <w:rPr>
                <w:rFonts w:ascii="Arial" w:hAnsi="Arial" w:cs="Arial"/>
              </w:rPr>
            </w:pPr>
          </w:p>
          <w:p w:rsidR="00E965CF" w:rsidRPr="00A42121" w:rsidRDefault="00E965CF" w:rsidP="0026445E">
            <w:pPr>
              <w:rPr>
                <w:rFonts w:ascii="Arial" w:hAnsi="Arial" w:cs="Arial"/>
                <w:lang w:val="es-ES"/>
              </w:rPr>
            </w:pPr>
          </w:p>
          <w:p w:rsidR="00E965CF" w:rsidRPr="00A42121" w:rsidRDefault="00E965CF" w:rsidP="0026445E">
            <w:pPr>
              <w:jc w:val="both"/>
              <w:rPr>
                <w:rFonts w:ascii="Arial" w:hAnsi="Arial" w:cs="Arial"/>
                <w:szCs w:val="24"/>
              </w:rPr>
            </w:pPr>
            <w:r w:rsidRPr="00A42121">
              <w:rPr>
                <w:rFonts w:ascii="Arial" w:hAnsi="Arial" w:cs="Arial"/>
                <w:szCs w:val="24"/>
              </w:rPr>
              <w:t>Se observan baldosas fracturas y en mal estado.</w:t>
            </w:r>
          </w:p>
          <w:p w:rsidR="00E965CF" w:rsidRPr="00A42121" w:rsidRDefault="00E965CF" w:rsidP="0026445E">
            <w:pPr>
              <w:keepNext/>
              <w:jc w:val="center"/>
              <w:rPr>
                <w:rFonts w:ascii="Arial" w:hAnsi="Arial" w:cs="Arial"/>
              </w:rPr>
            </w:pPr>
            <w:r w:rsidRPr="00A42121">
              <w:rPr>
                <w:rFonts w:ascii="Arial" w:hAnsi="Arial" w:cs="Arial"/>
                <w:noProof/>
                <w:sz w:val="24"/>
                <w:szCs w:val="24"/>
                <w:lang w:eastAsia="es-CO"/>
              </w:rPr>
              <w:lastRenderedPageBreak/>
              <w:drawing>
                <wp:inline distT="0" distB="0" distL="0" distR="0" wp14:anchorId="3B55D42D" wp14:editId="66B992D2">
                  <wp:extent cx="3743325" cy="2807494"/>
                  <wp:effectExtent l="19050" t="19050" r="28575" b="11906"/>
                  <wp:docPr id="22" name="Imagen 22" descr="D:\carpeta de julio\Dropbox\1. Equipo 1 . Seguridad Industrial\LiQ\Laboratorios\Planta piloto\Registro foto grafico\Planta piloto\Sector B\Infraestructura\IMG_5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rpeta de julio\Dropbox\1. Equipo 1 . Seguridad Industrial\LiQ\Laboratorios\Planta piloto\Registro foto grafico\Planta piloto\Sector B\Infraestructura\IMG_550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3325" cy="2807494"/>
                          </a:xfrm>
                          <a:prstGeom prst="rect">
                            <a:avLst/>
                          </a:prstGeom>
                          <a:noFill/>
                          <a:ln w="3175">
                            <a:solidFill>
                              <a:schemeClr val="tx1"/>
                            </a:solidFill>
                          </a:ln>
                        </pic:spPr>
                      </pic:pic>
                    </a:graphicData>
                  </a:graphic>
                </wp:inline>
              </w:drawing>
            </w:r>
          </w:p>
          <w:p w:rsidR="00E965CF" w:rsidRPr="00A42121" w:rsidRDefault="00E965CF" w:rsidP="0026445E">
            <w:pPr>
              <w:pStyle w:val="TDC2"/>
              <w:jc w:val="center"/>
              <w:rPr>
                <w:rFonts w:ascii="Arial" w:hAnsi="Arial" w:cs="Arial"/>
                <w:b/>
                <w:sz w:val="20"/>
                <w:szCs w:val="20"/>
              </w:rPr>
            </w:pPr>
            <w:r w:rsidRPr="00A42121">
              <w:rPr>
                <w:rFonts w:ascii="Arial" w:hAnsi="Arial" w:cs="Arial"/>
                <w:b/>
                <w:sz w:val="20"/>
                <w:szCs w:val="20"/>
              </w:rPr>
              <w:t xml:space="preserve">Ilustración </w:t>
            </w:r>
            <w:r w:rsidRPr="00A42121">
              <w:rPr>
                <w:rFonts w:ascii="Arial" w:hAnsi="Arial" w:cs="Arial"/>
                <w:b/>
                <w:sz w:val="20"/>
                <w:szCs w:val="20"/>
              </w:rPr>
              <w:fldChar w:fldCharType="begin"/>
            </w:r>
            <w:r w:rsidRPr="00A42121">
              <w:rPr>
                <w:rFonts w:ascii="Arial" w:hAnsi="Arial" w:cs="Arial"/>
                <w:b/>
                <w:sz w:val="20"/>
                <w:szCs w:val="20"/>
              </w:rPr>
              <w:instrText xml:space="preserve"> SEQ Ilustración \* ARABIC </w:instrText>
            </w:r>
            <w:r w:rsidRPr="00A42121">
              <w:rPr>
                <w:rFonts w:ascii="Arial" w:hAnsi="Arial" w:cs="Arial"/>
                <w:b/>
                <w:sz w:val="20"/>
                <w:szCs w:val="20"/>
              </w:rPr>
              <w:fldChar w:fldCharType="separate"/>
            </w:r>
            <w:r w:rsidR="00D3748E" w:rsidRPr="00A42121">
              <w:rPr>
                <w:rFonts w:ascii="Arial" w:hAnsi="Arial" w:cs="Arial"/>
                <w:b/>
                <w:noProof/>
                <w:sz w:val="20"/>
                <w:szCs w:val="20"/>
              </w:rPr>
              <w:t>4</w:t>
            </w:r>
            <w:r w:rsidRPr="00A42121">
              <w:rPr>
                <w:rFonts w:ascii="Arial" w:hAnsi="Arial" w:cs="Arial"/>
                <w:b/>
                <w:sz w:val="20"/>
                <w:szCs w:val="20"/>
              </w:rPr>
              <w:fldChar w:fldCharType="end"/>
            </w:r>
            <w:r w:rsidRPr="00A42121">
              <w:rPr>
                <w:rFonts w:ascii="Arial" w:hAnsi="Arial" w:cs="Arial"/>
                <w:b/>
                <w:sz w:val="20"/>
                <w:szCs w:val="20"/>
              </w:rPr>
              <w:t>. Baldosas del piso de rodadura (Autores. Toma del 8 de febrero de 2013)</w:t>
            </w:r>
          </w:p>
          <w:p w:rsidR="00E965CF" w:rsidRPr="00A42121" w:rsidRDefault="00E965CF" w:rsidP="0026445E">
            <w:pPr>
              <w:jc w:val="both"/>
              <w:rPr>
                <w:rFonts w:ascii="Arial" w:hAnsi="Arial" w:cs="Arial"/>
                <w:szCs w:val="24"/>
              </w:rPr>
            </w:pPr>
          </w:p>
          <w:p w:rsidR="00E965CF" w:rsidRPr="00A42121" w:rsidRDefault="00E965CF" w:rsidP="0026445E">
            <w:pPr>
              <w:jc w:val="both"/>
              <w:rPr>
                <w:rFonts w:ascii="Arial" w:hAnsi="Arial" w:cs="Arial"/>
                <w:szCs w:val="24"/>
              </w:rPr>
            </w:pPr>
            <w:r w:rsidRPr="00A42121">
              <w:rPr>
                <w:rFonts w:ascii="Arial" w:hAnsi="Arial" w:cs="Arial"/>
                <w:szCs w:val="24"/>
              </w:rPr>
              <w:t>Presencia de material de construcción dentro del cuarto de Calderas.</w:t>
            </w:r>
          </w:p>
          <w:p w:rsidR="00E965CF" w:rsidRPr="00A42121" w:rsidRDefault="00E965CF" w:rsidP="0026445E">
            <w:pPr>
              <w:keepNext/>
              <w:jc w:val="center"/>
              <w:rPr>
                <w:rFonts w:ascii="Arial" w:hAnsi="Arial" w:cs="Arial"/>
              </w:rPr>
            </w:pPr>
            <w:r w:rsidRPr="00A42121">
              <w:rPr>
                <w:rFonts w:ascii="Arial" w:hAnsi="Arial" w:cs="Arial"/>
                <w:noProof/>
                <w:sz w:val="24"/>
                <w:szCs w:val="24"/>
                <w:lang w:eastAsia="es-CO"/>
              </w:rPr>
              <w:drawing>
                <wp:inline distT="0" distB="0" distL="0" distR="0" wp14:anchorId="78425F46" wp14:editId="254DEA3B">
                  <wp:extent cx="3599640" cy="2699730"/>
                  <wp:effectExtent l="19050" t="19050" r="19860" b="24420"/>
                  <wp:docPr id="18" name="Imagen 18" descr="D:\carpeta de julio\Dropbox\1. Equipo 1 . Seguridad Industrial\LiQ\Laboratorios\Planta piloto\Registro foto grafico\Cuarto de calderas\IMG_6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rpeta de julio\Dropbox\1. Equipo 1 . Seguridad Industrial\LiQ\Laboratorios\Planta piloto\Registro foto grafico\Cuarto de calderas\IMG_652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3024" cy="2702268"/>
                          </a:xfrm>
                          <a:prstGeom prst="rect">
                            <a:avLst/>
                          </a:prstGeom>
                          <a:noFill/>
                          <a:ln w="3175">
                            <a:solidFill>
                              <a:schemeClr val="tx1"/>
                            </a:solidFill>
                          </a:ln>
                        </pic:spPr>
                      </pic:pic>
                    </a:graphicData>
                  </a:graphic>
                </wp:inline>
              </w:drawing>
            </w:r>
          </w:p>
          <w:p w:rsidR="00E965CF" w:rsidRPr="00A42121" w:rsidRDefault="00E965CF" w:rsidP="0026445E">
            <w:pPr>
              <w:pStyle w:val="TDC2"/>
              <w:jc w:val="center"/>
              <w:rPr>
                <w:rFonts w:ascii="Arial" w:hAnsi="Arial" w:cs="Arial"/>
                <w:b/>
                <w:sz w:val="20"/>
                <w:szCs w:val="20"/>
              </w:rPr>
            </w:pPr>
            <w:r w:rsidRPr="00A42121">
              <w:rPr>
                <w:rFonts w:ascii="Arial" w:hAnsi="Arial" w:cs="Arial"/>
                <w:b/>
                <w:sz w:val="20"/>
                <w:szCs w:val="20"/>
              </w:rPr>
              <w:t xml:space="preserve">Ilustración </w:t>
            </w:r>
            <w:r w:rsidRPr="00A42121">
              <w:rPr>
                <w:rFonts w:ascii="Arial" w:hAnsi="Arial" w:cs="Arial"/>
                <w:b/>
                <w:sz w:val="20"/>
                <w:szCs w:val="20"/>
              </w:rPr>
              <w:fldChar w:fldCharType="begin"/>
            </w:r>
            <w:r w:rsidRPr="00A42121">
              <w:rPr>
                <w:rFonts w:ascii="Arial" w:hAnsi="Arial" w:cs="Arial"/>
                <w:b/>
                <w:sz w:val="20"/>
                <w:szCs w:val="20"/>
              </w:rPr>
              <w:instrText xml:space="preserve"> SEQ Ilustración \* ARABIC </w:instrText>
            </w:r>
            <w:r w:rsidRPr="00A42121">
              <w:rPr>
                <w:rFonts w:ascii="Arial" w:hAnsi="Arial" w:cs="Arial"/>
                <w:b/>
                <w:sz w:val="20"/>
                <w:szCs w:val="20"/>
              </w:rPr>
              <w:fldChar w:fldCharType="separate"/>
            </w:r>
            <w:r w:rsidR="00D3748E" w:rsidRPr="00A42121">
              <w:rPr>
                <w:rFonts w:ascii="Arial" w:hAnsi="Arial" w:cs="Arial"/>
                <w:b/>
                <w:noProof/>
                <w:sz w:val="20"/>
                <w:szCs w:val="20"/>
              </w:rPr>
              <w:t>5</w:t>
            </w:r>
            <w:r w:rsidRPr="00A42121">
              <w:rPr>
                <w:rFonts w:ascii="Arial" w:hAnsi="Arial" w:cs="Arial"/>
                <w:b/>
                <w:sz w:val="20"/>
                <w:szCs w:val="20"/>
              </w:rPr>
              <w:fldChar w:fldCharType="end"/>
            </w:r>
            <w:r w:rsidRPr="00A42121">
              <w:rPr>
                <w:rFonts w:ascii="Arial" w:hAnsi="Arial" w:cs="Arial"/>
                <w:b/>
                <w:sz w:val="20"/>
                <w:szCs w:val="20"/>
              </w:rPr>
              <w:t>. Material de Construccion (Catalogo de la empresa. Toma del 8 de febrero de 2013)</w:t>
            </w:r>
          </w:p>
          <w:p w:rsidR="00E965CF" w:rsidRPr="00A42121" w:rsidRDefault="00E965CF" w:rsidP="0026445E">
            <w:pPr>
              <w:jc w:val="both"/>
              <w:rPr>
                <w:rFonts w:ascii="Arial" w:hAnsi="Arial" w:cs="Arial"/>
                <w:szCs w:val="24"/>
              </w:rPr>
            </w:pPr>
            <w:r w:rsidRPr="00A42121">
              <w:rPr>
                <w:rFonts w:ascii="Arial" w:hAnsi="Arial" w:cs="Arial"/>
                <w:szCs w:val="24"/>
              </w:rPr>
              <w:t>En el cuarto de calderas se encuentra ubicada el área de receso para los técnicos de la planta, el  acceso es a través de unas escaleras en muy mal estado y  sin elementos antideslizantes.</w:t>
            </w:r>
          </w:p>
          <w:p w:rsidR="00E965CF" w:rsidRPr="00A42121" w:rsidRDefault="00E965CF" w:rsidP="0026445E">
            <w:pPr>
              <w:keepNext/>
              <w:jc w:val="center"/>
              <w:rPr>
                <w:rFonts w:ascii="Arial" w:hAnsi="Arial" w:cs="Arial"/>
              </w:rPr>
            </w:pPr>
            <w:r w:rsidRPr="00A42121">
              <w:rPr>
                <w:rFonts w:ascii="Arial" w:hAnsi="Arial" w:cs="Arial"/>
                <w:noProof/>
                <w:sz w:val="24"/>
                <w:szCs w:val="24"/>
                <w:lang w:eastAsia="es-CO"/>
              </w:rPr>
              <w:lastRenderedPageBreak/>
              <w:drawing>
                <wp:inline distT="0" distB="0" distL="0" distR="0" wp14:anchorId="391F9F31" wp14:editId="0D2AF8C4">
                  <wp:extent cx="3022476" cy="3210533"/>
                  <wp:effectExtent l="19050" t="19050" r="25524" b="27967"/>
                  <wp:docPr id="17" name="Imagen 17" descr="D:\carpeta de julio\Dropbox\1. Equipo 1 . Seguridad Industrial\LiQ\Laboratorios\Planta piloto\Registro foto grafico\Cuarto de calderas\IMG_6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rpeta de julio\Dropbox\1. Equipo 1 . Seguridad Industrial\LiQ\Laboratorios\Planta piloto\Registro foto grafico\Cuarto de calderas\IMG_65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609" cy="3207488"/>
                          </a:xfrm>
                          <a:prstGeom prst="rect">
                            <a:avLst/>
                          </a:prstGeom>
                          <a:noFill/>
                          <a:ln w="3175">
                            <a:solidFill>
                              <a:schemeClr val="tx1"/>
                            </a:solidFill>
                          </a:ln>
                        </pic:spPr>
                      </pic:pic>
                    </a:graphicData>
                  </a:graphic>
                </wp:inline>
              </w:drawing>
            </w:r>
          </w:p>
          <w:p w:rsidR="00E965CF" w:rsidRPr="00A42121" w:rsidRDefault="00E965CF" w:rsidP="0026445E">
            <w:pPr>
              <w:rPr>
                <w:rFonts w:ascii="Arial" w:hAnsi="Arial" w:cs="Arial"/>
              </w:rPr>
            </w:pPr>
          </w:p>
          <w:p w:rsidR="00E965CF" w:rsidRPr="00A42121" w:rsidRDefault="00E965CF" w:rsidP="0026445E">
            <w:pPr>
              <w:jc w:val="both"/>
              <w:rPr>
                <w:rFonts w:ascii="Arial" w:hAnsi="Arial" w:cs="Arial"/>
                <w:szCs w:val="24"/>
              </w:rPr>
            </w:pPr>
            <w:r w:rsidRPr="00A42121">
              <w:rPr>
                <w:rFonts w:ascii="Arial" w:hAnsi="Arial" w:cs="Arial"/>
                <w:szCs w:val="24"/>
              </w:rPr>
              <w:t>En áreas de trabajo y circulación se encuentran elementos como bolsas de cemento, herramientas, tuberías, tanques de químicos, equipos obsoletos, entre otros.</w:t>
            </w:r>
          </w:p>
          <w:p w:rsidR="00E965CF" w:rsidRPr="00A42121" w:rsidRDefault="00E965CF" w:rsidP="0026445E">
            <w:pPr>
              <w:jc w:val="center"/>
              <w:rPr>
                <w:rFonts w:ascii="Arial" w:hAnsi="Arial" w:cs="Arial"/>
                <w:sz w:val="24"/>
                <w:szCs w:val="24"/>
              </w:rPr>
            </w:pPr>
            <w:r w:rsidRPr="00A42121">
              <w:rPr>
                <w:rFonts w:ascii="Arial" w:hAnsi="Arial" w:cs="Arial"/>
                <w:noProof/>
                <w:sz w:val="24"/>
                <w:szCs w:val="24"/>
                <w:lang w:eastAsia="es-CO"/>
              </w:rPr>
              <w:drawing>
                <wp:inline distT="0" distB="0" distL="0" distR="0" wp14:anchorId="44962223" wp14:editId="4EA875A0">
                  <wp:extent cx="2590800" cy="3454495"/>
                  <wp:effectExtent l="19050" t="19050" r="19050" b="12605"/>
                  <wp:docPr id="7" name="6 Imagen" descr="IMG_5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16.JPG"/>
                          <pic:cNvPicPr/>
                        </pic:nvPicPr>
                        <pic:blipFill>
                          <a:blip r:embed="rId17" cstate="print"/>
                          <a:stretch>
                            <a:fillRect/>
                          </a:stretch>
                        </pic:blipFill>
                        <pic:spPr>
                          <a:xfrm>
                            <a:off x="0" y="0"/>
                            <a:ext cx="2594992" cy="3460085"/>
                          </a:xfrm>
                          <a:prstGeom prst="rect">
                            <a:avLst/>
                          </a:prstGeom>
                          <a:ln w="3175">
                            <a:solidFill>
                              <a:schemeClr val="tx1"/>
                            </a:solidFill>
                          </a:ln>
                        </pic:spPr>
                      </pic:pic>
                    </a:graphicData>
                  </a:graphic>
                </wp:inline>
              </w:drawing>
            </w:r>
          </w:p>
          <w:p w:rsidR="00853B98" w:rsidRPr="00A42121" w:rsidRDefault="00853B98" w:rsidP="00DE5C8B">
            <w:pPr>
              <w:spacing w:before="240"/>
              <w:jc w:val="both"/>
              <w:rPr>
                <w:rFonts w:ascii="Arial" w:hAnsi="Arial" w:cs="Arial"/>
                <w:b/>
                <w:sz w:val="32"/>
              </w:rPr>
            </w:pPr>
          </w:p>
        </w:tc>
      </w:tr>
      <w:tr w:rsidR="00E965CF" w:rsidRPr="00A42121" w:rsidTr="00E965CF">
        <w:trPr>
          <w:trHeight w:val="416"/>
        </w:trPr>
        <w:tc>
          <w:tcPr>
            <w:tcW w:w="9137" w:type="dxa"/>
            <w:shd w:val="pct5" w:color="auto" w:fill="auto"/>
          </w:tcPr>
          <w:p w:rsidR="00E965CF" w:rsidRPr="00A42121" w:rsidRDefault="00E965CF" w:rsidP="00E965CF">
            <w:pPr>
              <w:tabs>
                <w:tab w:val="left" w:pos="426"/>
              </w:tabs>
              <w:spacing w:line="360" w:lineRule="auto"/>
              <w:jc w:val="center"/>
              <w:rPr>
                <w:rFonts w:ascii="Arial" w:hAnsi="Arial" w:cs="Arial"/>
              </w:rPr>
            </w:pPr>
            <w:r w:rsidRPr="00A42121">
              <w:rPr>
                <w:rFonts w:ascii="Arial" w:hAnsi="Arial" w:cs="Arial"/>
                <w:b/>
                <w:szCs w:val="24"/>
              </w:rPr>
              <w:lastRenderedPageBreak/>
              <w:t xml:space="preserve">COMPARACIÓN Y ANALISIS DE BRECHAS </w:t>
            </w:r>
          </w:p>
        </w:tc>
      </w:tr>
      <w:tr w:rsidR="00853B98" w:rsidRPr="00A42121" w:rsidTr="00853B98">
        <w:tc>
          <w:tcPr>
            <w:tcW w:w="9137" w:type="dxa"/>
          </w:tcPr>
          <w:p w:rsidR="00853B98" w:rsidRPr="00A42121" w:rsidRDefault="00853B98" w:rsidP="00DE5C8B">
            <w:pPr>
              <w:spacing w:before="240"/>
              <w:jc w:val="both"/>
              <w:rPr>
                <w:rFonts w:ascii="Arial" w:hAnsi="Arial" w:cs="Arial"/>
                <w:b/>
                <w:sz w:val="32"/>
              </w:rPr>
            </w:pPr>
          </w:p>
        </w:tc>
      </w:tr>
    </w:tbl>
    <w:p w:rsidR="00697880" w:rsidRPr="00A42121" w:rsidRDefault="00697880" w:rsidP="001A745B">
      <w:pPr>
        <w:jc w:val="both"/>
        <w:rPr>
          <w:rFonts w:ascii="Arial" w:hAnsi="Arial" w:cs="Arial"/>
        </w:rPr>
      </w:pPr>
    </w:p>
    <w:p w:rsidR="00853B98" w:rsidRPr="00A42121" w:rsidRDefault="00853B98" w:rsidP="00853B98">
      <w:pPr>
        <w:spacing w:line="360" w:lineRule="auto"/>
        <w:jc w:val="both"/>
        <w:rPr>
          <w:rFonts w:ascii="Arial" w:hAnsi="Arial" w:cs="Arial"/>
          <w:sz w:val="24"/>
          <w:szCs w:val="24"/>
        </w:rPr>
      </w:pPr>
    </w:p>
    <w:p w:rsidR="00853B98" w:rsidRPr="00A42121" w:rsidRDefault="00853B98" w:rsidP="00853B98">
      <w:pPr>
        <w:jc w:val="both"/>
        <w:rPr>
          <w:rFonts w:ascii="Arial" w:hAnsi="Arial" w:cs="Arial"/>
        </w:rPr>
      </w:pPr>
    </w:p>
    <w:p w:rsidR="00853B98" w:rsidRPr="00A42121" w:rsidRDefault="00853B98" w:rsidP="00CE595B">
      <w:pPr>
        <w:numPr>
          <w:ilvl w:val="0"/>
          <w:numId w:val="4"/>
        </w:numPr>
        <w:ind w:left="0" w:firstLine="0"/>
        <w:jc w:val="both"/>
        <w:rPr>
          <w:rFonts w:ascii="Arial" w:hAnsi="Arial" w:cs="Arial"/>
          <w:b/>
          <w:vanish/>
          <w:sz w:val="32"/>
        </w:rPr>
      </w:pPr>
    </w:p>
    <w:p w:rsidR="00853B98" w:rsidRPr="00A42121" w:rsidRDefault="00853B98" w:rsidP="00CE595B">
      <w:pPr>
        <w:numPr>
          <w:ilvl w:val="0"/>
          <w:numId w:val="4"/>
        </w:numPr>
        <w:ind w:left="0" w:firstLine="0"/>
        <w:jc w:val="both"/>
        <w:rPr>
          <w:rFonts w:ascii="Arial" w:hAnsi="Arial" w:cs="Arial"/>
          <w:b/>
          <w:vanish/>
          <w:sz w:val="32"/>
        </w:rPr>
      </w:pPr>
    </w:p>
    <w:p w:rsidR="00853B98" w:rsidRPr="00A42121" w:rsidRDefault="00853B98" w:rsidP="00CE595B">
      <w:pPr>
        <w:numPr>
          <w:ilvl w:val="0"/>
          <w:numId w:val="4"/>
        </w:numPr>
        <w:ind w:left="0" w:firstLine="0"/>
        <w:jc w:val="both"/>
        <w:rPr>
          <w:rFonts w:ascii="Arial" w:hAnsi="Arial" w:cs="Arial"/>
          <w:b/>
          <w:vanish/>
          <w:sz w:val="32"/>
        </w:rPr>
      </w:pPr>
    </w:p>
    <w:p w:rsidR="00853B98" w:rsidRPr="00A42121" w:rsidRDefault="00D3748E" w:rsidP="00CE595B">
      <w:pPr>
        <w:numPr>
          <w:ilvl w:val="1"/>
          <w:numId w:val="10"/>
        </w:numPr>
        <w:spacing w:before="240"/>
        <w:jc w:val="both"/>
        <w:outlineLvl w:val="1"/>
        <w:rPr>
          <w:rFonts w:ascii="Arial" w:hAnsi="Arial" w:cs="Arial"/>
          <w:b/>
          <w:sz w:val="32"/>
        </w:rPr>
      </w:pPr>
      <w:bookmarkStart w:id="17" w:name="_Toc354011016"/>
      <w:r w:rsidRPr="00A42121">
        <w:rPr>
          <w:rFonts w:ascii="Arial" w:hAnsi="Arial" w:cs="Arial"/>
          <w:b/>
          <w:sz w:val="32"/>
        </w:rPr>
        <w:t>Valoración</w:t>
      </w:r>
      <w:r w:rsidR="00853B98" w:rsidRPr="00A42121">
        <w:rPr>
          <w:rFonts w:ascii="Arial" w:hAnsi="Arial" w:cs="Arial"/>
          <w:b/>
          <w:sz w:val="32"/>
        </w:rPr>
        <w:t xml:space="preserve"> de Riesgos</w:t>
      </w:r>
      <w:bookmarkEnd w:id="17"/>
      <w:r w:rsidR="00853B98" w:rsidRPr="00A42121">
        <w:rPr>
          <w:rFonts w:ascii="Arial" w:hAnsi="Arial" w:cs="Arial"/>
          <w:b/>
          <w:sz w:val="32"/>
        </w:rPr>
        <w:t xml:space="preserve"> </w:t>
      </w:r>
    </w:p>
    <w:p w:rsidR="00853B98" w:rsidRPr="00A42121" w:rsidRDefault="00853B98" w:rsidP="00A42121"/>
    <w:p w:rsidR="00697880" w:rsidRPr="00A42121" w:rsidRDefault="00853B98" w:rsidP="00A42121">
      <w:pPr>
        <w:jc w:val="both"/>
        <w:rPr>
          <w:rFonts w:ascii="Arial" w:hAnsi="Arial" w:cs="Arial"/>
          <w:sz w:val="24"/>
          <w:szCs w:val="24"/>
        </w:rPr>
      </w:pPr>
      <w:r w:rsidRPr="00A42121">
        <w:rPr>
          <w:rFonts w:ascii="Arial" w:hAnsi="Arial" w:cs="Arial"/>
          <w:sz w:val="24"/>
          <w:szCs w:val="24"/>
        </w:rPr>
        <w:t xml:space="preserve">En este punto se </w:t>
      </w:r>
      <w:r w:rsidR="0026445E" w:rsidRPr="00A42121">
        <w:rPr>
          <w:rFonts w:ascii="Arial" w:hAnsi="Arial" w:cs="Arial"/>
          <w:sz w:val="24"/>
          <w:szCs w:val="24"/>
        </w:rPr>
        <w:t xml:space="preserve">hace referencia al instrumento de valoración de riesgos, pero debe </w:t>
      </w:r>
      <w:r w:rsidR="00D3748E" w:rsidRPr="00A42121">
        <w:rPr>
          <w:rFonts w:ascii="Arial" w:hAnsi="Arial" w:cs="Arial"/>
          <w:sz w:val="24"/>
          <w:szCs w:val="24"/>
        </w:rPr>
        <w:t>analizarse</w:t>
      </w:r>
      <w:r w:rsidR="0026445E" w:rsidRPr="00A42121">
        <w:rPr>
          <w:rFonts w:ascii="Arial" w:hAnsi="Arial" w:cs="Arial"/>
          <w:sz w:val="24"/>
          <w:szCs w:val="24"/>
        </w:rPr>
        <w:t xml:space="preserve"> la informaci</w:t>
      </w:r>
      <w:r w:rsidR="006A743C" w:rsidRPr="00A42121">
        <w:rPr>
          <w:rFonts w:ascii="Arial" w:hAnsi="Arial" w:cs="Arial"/>
          <w:sz w:val="24"/>
          <w:szCs w:val="24"/>
        </w:rPr>
        <w:t xml:space="preserve">ón y presentarse por cada uno. Las </w:t>
      </w:r>
      <w:r w:rsidR="00D3748E" w:rsidRPr="00A42121">
        <w:rPr>
          <w:rFonts w:ascii="Arial" w:hAnsi="Arial" w:cs="Arial"/>
          <w:sz w:val="24"/>
          <w:szCs w:val="24"/>
        </w:rPr>
        <w:t xml:space="preserve">matrices son un documento anexo. El trabajo debe contener los siguientes elementos que se ilustran con un ejemplo: </w:t>
      </w:r>
    </w:p>
    <w:p w:rsidR="00D3748E" w:rsidRPr="00A42121" w:rsidRDefault="00D3748E" w:rsidP="00853B98">
      <w:pPr>
        <w:jc w:val="both"/>
        <w:outlineLvl w:val="0"/>
        <w:rPr>
          <w:rFonts w:ascii="Arial" w:hAnsi="Arial" w:cs="Arial"/>
          <w:szCs w:val="24"/>
        </w:rPr>
      </w:pPr>
    </w:p>
    <w:p w:rsidR="00D3748E" w:rsidRPr="00A42121" w:rsidRDefault="00D3748E" w:rsidP="00D3748E">
      <w:pPr>
        <w:spacing w:line="360" w:lineRule="auto"/>
        <w:jc w:val="both"/>
        <w:rPr>
          <w:rFonts w:ascii="Arial" w:hAnsi="Arial" w:cs="Arial"/>
          <w:sz w:val="24"/>
          <w:szCs w:val="24"/>
        </w:rPr>
      </w:pPr>
      <w:r w:rsidRPr="00A42121">
        <w:rPr>
          <w:rFonts w:ascii="Arial" w:hAnsi="Arial" w:cs="Arial"/>
          <w:sz w:val="24"/>
          <w:szCs w:val="24"/>
        </w:rPr>
        <w:t xml:space="preserve">De los 24 riesgos tipo determinados, se detectaron el 100% de los mismos en los diversos laboratorios. La frecuencia de éstos y su incidencia se presenta a continuación: </w:t>
      </w:r>
    </w:p>
    <w:tbl>
      <w:tblPr>
        <w:tblStyle w:val="Sombreadomedio1-nfasis2"/>
        <w:tblW w:w="9107" w:type="dxa"/>
        <w:tblLook w:val="04A0" w:firstRow="1" w:lastRow="0" w:firstColumn="1" w:lastColumn="0" w:noHBand="0" w:noVBand="1"/>
      </w:tblPr>
      <w:tblGrid>
        <w:gridCol w:w="1011"/>
        <w:gridCol w:w="6588"/>
        <w:gridCol w:w="1614"/>
      </w:tblGrid>
      <w:tr w:rsidR="00D3748E" w:rsidRPr="00A42121" w:rsidTr="00D3748E">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No </w:t>
            </w:r>
          </w:p>
        </w:tc>
        <w:tc>
          <w:tcPr>
            <w:tcW w:w="6794" w:type="dxa"/>
            <w:noWrap/>
            <w:hideMark/>
          </w:tcPr>
          <w:p w:rsidR="00D3748E" w:rsidRPr="00A42121" w:rsidRDefault="00D3748E" w:rsidP="00D3748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RIESGO</w:t>
            </w:r>
          </w:p>
        </w:tc>
        <w:tc>
          <w:tcPr>
            <w:tcW w:w="1276" w:type="dxa"/>
            <w:noWrap/>
            <w:hideMark/>
          </w:tcPr>
          <w:p w:rsidR="00D3748E" w:rsidRPr="00A42121" w:rsidRDefault="00D3748E" w:rsidP="00D3748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FRECUENCIA</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Golpes, contusiones, quemaduras, heridas, cortaduras y demás lesiones físicas.</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148</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Incendio.</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Caídas, fracturas, traumatismos y demás lesiones físicas.</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Choque eléctrico.</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59</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Afecciones respiratorias.</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37</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Disconfort laboral.</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30</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Demora en la evacuación.</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27</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Demora en la atención de una emergencia.</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Intoxicación.</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25</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Afecciones menores en la salud (como irritación en ojos, piel, fosas nasales, entre otros)</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20</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Lesiones auditivas.</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Lesiones lumbares, dorsales  y osteomusculares.</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Disconfort térmico.</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16</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14</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Propagación de incendio.</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15</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15</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Lesiones dérmicas.</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10</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16</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Proliferación de microorganismos e insectos.</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lastRenderedPageBreak/>
              <w:t>17</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Fatiga.</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Explosión.</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19</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Asfixia, mareo y desvanecimiento.</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20</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Lesiones visuales.</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21</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Enfermedades infecciosas, alérgicas, entre otras.</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22</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Inundación.</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23</w:t>
            </w:r>
          </w:p>
        </w:tc>
        <w:tc>
          <w:tcPr>
            <w:tcW w:w="6794" w:type="dxa"/>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Exposición a radiaciones no ionizantes.</w:t>
            </w:r>
          </w:p>
        </w:tc>
        <w:tc>
          <w:tcPr>
            <w:tcW w:w="1276"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7" w:type="dxa"/>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24</w:t>
            </w:r>
          </w:p>
        </w:tc>
        <w:tc>
          <w:tcPr>
            <w:tcW w:w="6794" w:type="dxa"/>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Perdida de  miembros.</w:t>
            </w:r>
          </w:p>
        </w:tc>
        <w:tc>
          <w:tcPr>
            <w:tcW w:w="1276" w:type="dxa"/>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bl>
    <w:p w:rsidR="00D3748E" w:rsidRPr="00A42121" w:rsidRDefault="00D3748E" w:rsidP="00D3748E">
      <w:pPr>
        <w:pStyle w:val="TDC2"/>
        <w:jc w:val="center"/>
        <w:rPr>
          <w:rFonts w:ascii="Arial" w:hAnsi="Arial" w:cs="Arial"/>
          <w:sz w:val="20"/>
          <w:szCs w:val="20"/>
        </w:rPr>
      </w:pPr>
      <w:bookmarkStart w:id="18" w:name="_Toc348534272"/>
      <w:r w:rsidRPr="00A42121">
        <w:rPr>
          <w:rFonts w:ascii="Arial" w:hAnsi="Arial" w:cs="Arial"/>
          <w:sz w:val="20"/>
          <w:szCs w:val="20"/>
        </w:rPr>
        <w:t xml:space="preserve">Tabla </w:t>
      </w:r>
      <w:r w:rsidRPr="00A42121">
        <w:rPr>
          <w:rFonts w:ascii="Arial" w:hAnsi="Arial" w:cs="Arial"/>
          <w:sz w:val="20"/>
          <w:szCs w:val="20"/>
        </w:rPr>
        <w:fldChar w:fldCharType="begin"/>
      </w:r>
      <w:r w:rsidRPr="00A42121">
        <w:rPr>
          <w:rFonts w:ascii="Arial" w:hAnsi="Arial" w:cs="Arial"/>
          <w:sz w:val="20"/>
          <w:szCs w:val="20"/>
        </w:rPr>
        <w:instrText xml:space="preserve"> SEQ Tabla \* ARABIC </w:instrText>
      </w:r>
      <w:r w:rsidRPr="00A42121">
        <w:rPr>
          <w:rFonts w:ascii="Arial" w:hAnsi="Arial" w:cs="Arial"/>
          <w:sz w:val="20"/>
          <w:szCs w:val="20"/>
        </w:rPr>
        <w:fldChar w:fldCharType="separate"/>
      </w:r>
      <w:r w:rsidRPr="00A42121">
        <w:rPr>
          <w:rFonts w:ascii="Arial" w:hAnsi="Arial" w:cs="Arial"/>
          <w:noProof/>
          <w:sz w:val="20"/>
          <w:szCs w:val="20"/>
        </w:rPr>
        <w:t>2</w:t>
      </w:r>
      <w:r w:rsidRPr="00A42121">
        <w:rPr>
          <w:rFonts w:ascii="Arial" w:hAnsi="Arial" w:cs="Arial"/>
          <w:sz w:val="20"/>
          <w:szCs w:val="20"/>
        </w:rPr>
        <w:fldChar w:fldCharType="end"/>
      </w:r>
      <w:r w:rsidRPr="00A42121">
        <w:rPr>
          <w:rFonts w:ascii="Arial" w:hAnsi="Arial" w:cs="Arial"/>
          <w:sz w:val="20"/>
          <w:szCs w:val="20"/>
        </w:rPr>
        <w:t>. Riesgos detectados y su frecuencia (elaboración propia)</w:t>
      </w:r>
      <w:bookmarkEnd w:id="18"/>
    </w:p>
    <w:p w:rsidR="00D3748E" w:rsidRPr="00A42121" w:rsidRDefault="00D3748E" w:rsidP="00D3748E">
      <w:pPr>
        <w:rPr>
          <w:rFonts w:ascii="Arial" w:hAnsi="Arial" w:cs="Arial"/>
        </w:rPr>
      </w:pPr>
    </w:p>
    <w:p w:rsidR="00D3748E" w:rsidRPr="00A42121" w:rsidRDefault="00D3748E" w:rsidP="00D3748E">
      <w:pPr>
        <w:spacing w:line="360" w:lineRule="auto"/>
        <w:jc w:val="both"/>
        <w:rPr>
          <w:rFonts w:ascii="Arial" w:hAnsi="Arial" w:cs="Arial"/>
          <w:sz w:val="24"/>
          <w:szCs w:val="24"/>
        </w:rPr>
      </w:pPr>
      <w:r w:rsidRPr="00A42121">
        <w:rPr>
          <w:rFonts w:ascii="Arial" w:hAnsi="Arial" w:cs="Arial"/>
          <w:sz w:val="24"/>
          <w:szCs w:val="24"/>
        </w:rPr>
        <w:t xml:space="preserve">Los diez (10) primeros riesgos, cubren el 80% de las frecuencias, por lo que es en éstos donde se debe concentrar la atención y los esfuerzos de mejora institucional. </w:t>
      </w:r>
    </w:p>
    <w:p w:rsidR="00D3748E" w:rsidRPr="00A42121" w:rsidRDefault="00D3748E" w:rsidP="00D3748E">
      <w:pPr>
        <w:spacing w:line="360" w:lineRule="auto"/>
        <w:jc w:val="both"/>
        <w:rPr>
          <w:rFonts w:ascii="Arial" w:hAnsi="Arial" w:cs="Arial"/>
          <w:sz w:val="24"/>
          <w:szCs w:val="24"/>
        </w:rPr>
      </w:pPr>
      <w:r w:rsidRPr="00A42121">
        <w:rPr>
          <w:rFonts w:ascii="Arial" w:hAnsi="Arial" w:cs="Arial"/>
          <w:sz w:val="24"/>
          <w:szCs w:val="24"/>
        </w:rPr>
        <w:t xml:space="preserve">Podemos en un primer analisis de prioridad, evaluar que tipos de riesgos son más prevalentes y como se comportan. El riesgo 12, “Golpes, contusiones, quemaduras, heridas, cortaduras y demás lesiones físicas” con 148 frecuencias y un 22,46% del peso total es el más importante riesgo detectado en el estudio. Si adicionamos el riesgo 4 “Caídas, fracturas, traumatismos y demás lesiones físicas” el cual es similar pero de más impacto en el individuo, el cual tiene 81 incidencias y 12,29% del peso total configuran un 34,75% del peso total. Estos riesgos puede ser clasificado como riesgos de alta incidencia en los estudiantes y de alta probabilidad, además de estar relacionados con las prácticas </w:t>
      </w:r>
    </w:p>
    <w:p w:rsidR="00D3748E" w:rsidRPr="00A42121" w:rsidRDefault="00D3748E" w:rsidP="00D3748E">
      <w:pPr>
        <w:spacing w:line="360" w:lineRule="auto"/>
        <w:jc w:val="both"/>
        <w:rPr>
          <w:rFonts w:ascii="Arial" w:hAnsi="Arial" w:cs="Arial"/>
          <w:sz w:val="24"/>
          <w:szCs w:val="24"/>
        </w:rPr>
      </w:pPr>
      <w:r w:rsidRPr="00A42121">
        <w:rPr>
          <w:rFonts w:ascii="Arial" w:hAnsi="Arial" w:cs="Arial"/>
          <w:sz w:val="24"/>
          <w:szCs w:val="24"/>
        </w:rPr>
        <w:t xml:space="preserve">Un segundo nivel lo presentan los riesgos de incendio con 83 incidencias y el 12, 59% del peso total y el choque eléctrico con 59 incidencias y el 8,95% del peso total </w:t>
      </w:r>
    </w:p>
    <w:p w:rsidR="00D3748E" w:rsidRPr="00A42121" w:rsidRDefault="00D3748E" w:rsidP="00D3748E">
      <w:pPr>
        <w:spacing w:line="360" w:lineRule="auto"/>
        <w:jc w:val="both"/>
        <w:rPr>
          <w:rFonts w:ascii="Arial" w:hAnsi="Arial" w:cs="Arial"/>
          <w:sz w:val="24"/>
          <w:szCs w:val="24"/>
        </w:rPr>
      </w:pPr>
      <w:r w:rsidRPr="00A42121">
        <w:rPr>
          <w:rFonts w:ascii="Arial" w:hAnsi="Arial" w:cs="Arial"/>
          <w:sz w:val="24"/>
          <w:szCs w:val="24"/>
        </w:rPr>
        <w:t xml:space="preserve">En el caso de las causas, de las 115 causas tipo, se detecto el 93% de ellas para un total de  107 de ellas. La frecuencia y grado de incidencia se presentan a continuación </w:t>
      </w:r>
    </w:p>
    <w:tbl>
      <w:tblPr>
        <w:tblStyle w:val="Sombreadomedio1-nfasis2"/>
        <w:tblW w:w="5000" w:type="pct"/>
        <w:tblLayout w:type="fixed"/>
        <w:tblLook w:val="04A0" w:firstRow="1" w:lastRow="0" w:firstColumn="1" w:lastColumn="0" w:noHBand="0" w:noVBand="1"/>
      </w:tblPr>
      <w:tblGrid>
        <w:gridCol w:w="637"/>
        <w:gridCol w:w="6947"/>
        <w:gridCol w:w="1629"/>
      </w:tblGrid>
      <w:tr w:rsidR="00D3748E" w:rsidRPr="00A42121" w:rsidTr="00D3748E">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rPr>
                <w:rFonts w:ascii="Arial" w:eastAsia="Times New Roman" w:hAnsi="Arial" w:cs="Arial"/>
                <w:color w:val="000000"/>
                <w:lang w:val="es-CO" w:eastAsia="es-CO"/>
              </w:rPr>
            </w:pPr>
            <w:r w:rsidRPr="00A42121">
              <w:rPr>
                <w:rFonts w:ascii="Arial" w:eastAsia="Times New Roman" w:hAnsi="Arial" w:cs="Arial"/>
                <w:color w:val="000000"/>
                <w:lang w:val="es-CO" w:eastAsia="es-CO"/>
              </w:rPr>
              <w:t>No</w:t>
            </w:r>
          </w:p>
        </w:tc>
        <w:tc>
          <w:tcPr>
            <w:tcW w:w="3770" w:type="pct"/>
            <w:noWrap/>
            <w:hideMark/>
          </w:tcPr>
          <w:p w:rsidR="00D3748E" w:rsidRPr="00A42121" w:rsidRDefault="00D3748E" w:rsidP="00D3748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CAUSA </w:t>
            </w:r>
          </w:p>
        </w:tc>
        <w:tc>
          <w:tcPr>
            <w:tcW w:w="884" w:type="pct"/>
            <w:noWrap/>
            <w:hideMark/>
          </w:tcPr>
          <w:p w:rsidR="00D3748E" w:rsidRPr="00A42121" w:rsidRDefault="00D3748E" w:rsidP="00D3748E">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FRECUENCIA </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un sistema de prevención y control de incendios .</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25</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un sistema de ventilación adecuado.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Áreas de trabajo y circulación reducidas.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lastRenderedPageBreak/>
              <w:t>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Áreas de trabajo y circulación obstruidas.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Ausencia de botiquines reglamentarios.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19</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Mal estado de tomacorrientes e  instalaciones eléctricas. </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17</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Arrumes de cajas, reactivos, equipos, material de trabajo, entre otros.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16</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Humedad</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15</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Uso inadecuado de maquinas y herramientas.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15</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Presencia de ruido intermitente y/o intenso en el ambiente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equipos de emergencia.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Instalaciones eléctricas sin protección</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Disposición  inadecuada de sustancias químicas o productos peligrosos.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No existe un rotulado adecuado de las sustancias químicas manejadas en el área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Instalaciones eléctricas y tomacorrientes inadecuados.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Ubicación inadecuada de equipos o material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Salida de emergencia inadecuada.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Deficiencia en la estructura física del área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Sistemas de iluminación inadecuados y/0 en mal estado.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organización de las áreas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Mobiliario inadecuado y/o en mal estado para el desarrollo de las actividades.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o ausencia de señalización de las rutas de evacuación.</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directo con superficies a altas temperaturas.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10</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Cortocircuito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10</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Señalización de riesgo eléctrico insuficiente.</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Adoptar posiciones y/o posturas  inadecuadas al manejar un equipo.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El sistema de ventilación  no esta en funcionamiento.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Desprendimiento de enchapes o cielo raso.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29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con redes eléctricas en mal estado.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Los tanques de gases comprimidos existentes en las áreas de trabajo no están sujetos o dispuestos  de forma correcta.</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señalización y demarcación de los equipos de emergencia.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No existen lockers provisionales o espacios adecuadamente ambientados para el almacenamiento de objetos personales.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Presencia de tanques de gases comprimidos en el área de trabajo.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Estanterías en mal estado o usadas de forma incorrecta.</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procedimientos y estándares adecuados para el almacenamiento de productos o sustancias peligrosas.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Almacenamiento inadecuado de herramientas e implementos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lastRenderedPageBreak/>
              <w:t>37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mantenimiento y limpieza en el área de trabajo.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un sistema de suministro de agua compatible con el servicio de bomberos.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39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  Escaleras y elementos para subir inadecuados y/o en mal estado.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Permanecer por tiempo prolongado en ambientes con altas temperaturas  o con cambios bruscos de temperatura.</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Manejo inadecuado de equipos eléctricos y electrónicos.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Pisos y escaleras con superficies lisas y/o en contacto con productos resbalosos.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protocolos de seguridad.</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Existen una cantidad considerable de tanques de gases comprimidos en áreas de trabajo reducidas.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Fallas en el suelo ( como por ejemplo desniveles, huecos)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Hacinamiento de equipos en desuso u obsoletos.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Trabajo prolongado de pie.</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Los tanques de almacenamiento existentes en las áreas de trabajo no están dispuestos de forma correcta.</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49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Anclaje deficiente de tuberías.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Presencia constante de ruido leve o intenso en el ambiente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con partes móviles de maquinas.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Material de vidrio dispuesto y organizado de forma inadecuada. </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Presencia de materiales propagadores de llama.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Cuerpos de agua cercanos a instalaciones eléctricas.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Procesos que generan radiaciones luminosas, infrarrojas y/o ultravioleta.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Inhalación de gases perjudiciales para la salud debido a que la campana o sistema de extracción de gases no esta en funcionamiento o en mal estado.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o ausencia de elementos de protección personal adecuados.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Levantamiento  y/o transporte de carga  pesada inadecuado.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59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Proyección  de material proveniente de procesos de maquinado.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Obras inconclusas.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Ausencia de protección en elementos expuestos de forma peligrosa.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Filtración de agua lluvia.</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Presencia de material inflamable dentro del área de trabajo. (mobiliario de madera, sustancias químicas inflamables, cajas)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Generación de  vapores durante la ejecución de la labor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Arco eléctrico.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con sustancias químicas corrosivas.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protocolo de manejo, operación, mantenimiento o  limpieza del equipo de trabajo.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lastRenderedPageBreak/>
              <w:t>68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Inhalación de productos o resultados de investigaciones rotulados y dispuestos    inadecuadamente en el área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69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 Materiales  combustibles  dispuestos de forma inadecuada.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Inhalación de vapores o sustancias toxicas.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Derrame de residuos peligrosos  dispuestos inadecuadamente en áreas de trabajo y circulación.</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Mal estado de herramientas o implementos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Atrapamiento de elementos como ropa, cabello, accesorios, entre otros, en partes móviles de maquinas.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directo con sustancias a altas temperaturas.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procedimientos estandarizados para el almacenamiento de material.</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Almacenamiento inadecuado de materiales inflamables.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de cables de energía en canaletas deterioradas.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Atrapamiento de elementos como ropa, cabello, accesorios, entre otros, en partes móviles de máquinas.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79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Diseño inadecuado de puestos de trabajo.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Manejo de gases perjudícales para la salud en un espacio confinado y reducido.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Ingestión de alimentos o sustancias perjudiciales para la salud.</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Contenedores de sustancias peligrosas o inflamables inadecuados.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Ausencia de procedimientos para el trabajo en alturas.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señalización del riesgo biológico al que se esta expuesto.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Trabajo sedentario prolongado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mantenimiento y limpieza en el área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Uso inadecuado de la planta de soldadura.</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Presencia de malos olores.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89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Presencia de material inflamable dentro del área de trabajo. (Inmobiliario de madera, sustancias químicas inflamables, cajas)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Uso de un agente comburente. (O2)</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sistema de detección de niveles de oxigeno.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Desagües rotos y tuberías en mal estado.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Manejo de gases perjudiciales para la salud en un espacio confinado y reducido.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Obstrucción del acceso a los equipos de emergencia.</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Inhalación de gases comprimidos  en  tanques que no se encuentran debidamente sujetos. </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Incidencia de actividades externas al área de trabajo.</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No existe un rotulado adecuado de los tanques de gases comprimidos  manejados en el área de trabajo.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98</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Agua Estancada</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99</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Ausencia de elementos de protección personal contra ruido.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lastRenderedPageBreak/>
              <w:t>100</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Área de trabajo inadecuada </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101</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con partes móviles de máquinas.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102</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 xml:space="preserve">Extensas jornadas laborales. </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103</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Ausencia de elementos de protección personal contra material particulado.</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104</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con bornes energizados.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105</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Falta de implementos de protección personal para el trabajo en alturas.</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106</w:t>
            </w:r>
          </w:p>
        </w:tc>
        <w:tc>
          <w:tcPr>
            <w:tcW w:w="3770" w:type="pct"/>
            <w:noWrap/>
            <w:hideMark/>
          </w:tcPr>
          <w:p w:rsidR="00D3748E" w:rsidRPr="00A42121" w:rsidRDefault="00D3748E" w:rsidP="00D3748E">
            <w:pP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Contacto con vapores.</w:t>
            </w:r>
          </w:p>
        </w:tc>
        <w:tc>
          <w:tcPr>
            <w:tcW w:w="884" w:type="pct"/>
            <w:noWrap/>
            <w:hideMark/>
          </w:tcPr>
          <w:p w:rsidR="00D3748E" w:rsidRPr="00A42121" w:rsidRDefault="00D3748E" w:rsidP="00D3748E">
            <w:pPr>
              <w:jc w:val="right"/>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 w:type="pct"/>
            <w:noWrap/>
            <w:hideMark/>
          </w:tcPr>
          <w:p w:rsidR="00D3748E" w:rsidRPr="00A42121" w:rsidRDefault="00D3748E" w:rsidP="00D3748E">
            <w:pPr>
              <w:jc w:val="right"/>
              <w:rPr>
                <w:rFonts w:ascii="Arial" w:eastAsia="Times New Roman" w:hAnsi="Arial" w:cs="Arial"/>
                <w:color w:val="000000"/>
                <w:lang w:val="es-CO" w:eastAsia="es-CO"/>
              </w:rPr>
            </w:pPr>
            <w:r w:rsidRPr="00A42121">
              <w:rPr>
                <w:rFonts w:ascii="Arial" w:eastAsia="Times New Roman" w:hAnsi="Arial" w:cs="Arial"/>
                <w:color w:val="000000"/>
                <w:lang w:val="es-CO" w:eastAsia="es-CO"/>
              </w:rPr>
              <w:t>107</w:t>
            </w:r>
          </w:p>
        </w:tc>
        <w:tc>
          <w:tcPr>
            <w:tcW w:w="3770" w:type="pct"/>
            <w:noWrap/>
            <w:hideMark/>
          </w:tcPr>
          <w:p w:rsidR="00D3748E" w:rsidRPr="00A42121" w:rsidRDefault="00D3748E" w:rsidP="00D3748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Ausencia de normas de Bioseguridad.</w:t>
            </w:r>
          </w:p>
        </w:tc>
        <w:tc>
          <w:tcPr>
            <w:tcW w:w="884" w:type="pct"/>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bl>
    <w:p w:rsidR="00D3748E" w:rsidRPr="00A42121" w:rsidRDefault="00D3748E" w:rsidP="00D3748E">
      <w:pPr>
        <w:pStyle w:val="TDC2"/>
        <w:jc w:val="center"/>
        <w:rPr>
          <w:rFonts w:ascii="Arial" w:hAnsi="Arial" w:cs="Arial"/>
          <w:sz w:val="20"/>
          <w:szCs w:val="20"/>
        </w:rPr>
      </w:pPr>
      <w:bookmarkStart w:id="19" w:name="_Toc348534273"/>
      <w:r w:rsidRPr="00A42121">
        <w:rPr>
          <w:rFonts w:ascii="Arial" w:hAnsi="Arial" w:cs="Arial"/>
          <w:sz w:val="20"/>
          <w:szCs w:val="20"/>
        </w:rPr>
        <w:t xml:space="preserve">Tabla </w:t>
      </w:r>
      <w:r w:rsidRPr="00A42121">
        <w:rPr>
          <w:rFonts w:ascii="Arial" w:hAnsi="Arial" w:cs="Arial"/>
          <w:sz w:val="20"/>
          <w:szCs w:val="20"/>
        </w:rPr>
        <w:fldChar w:fldCharType="begin"/>
      </w:r>
      <w:r w:rsidRPr="00A42121">
        <w:rPr>
          <w:rFonts w:ascii="Arial" w:hAnsi="Arial" w:cs="Arial"/>
          <w:sz w:val="20"/>
          <w:szCs w:val="20"/>
        </w:rPr>
        <w:instrText xml:space="preserve"> SEQ Tabla \* ARABIC </w:instrText>
      </w:r>
      <w:r w:rsidRPr="00A42121">
        <w:rPr>
          <w:rFonts w:ascii="Arial" w:hAnsi="Arial" w:cs="Arial"/>
          <w:sz w:val="20"/>
          <w:szCs w:val="20"/>
        </w:rPr>
        <w:fldChar w:fldCharType="separate"/>
      </w:r>
      <w:r w:rsidRPr="00A42121">
        <w:rPr>
          <w:rFonts w:ascii="Arial" w:hAnsi="Arial" w:cs="Arial"/>
          <w:noProof/>
          <w:sz w:val="20"/>
          <w:szCs w:val="20"/>
        </w:rPr>
        <w:t>3</w:t>
      </w:r>
      <w:r w:rsidRPr="00A42121">
        <w:rPr>
          <w:rFonts w:ascii="Arial" w:hAnsi="Arial" w:cs="Arial"/>
          <w:sz w:val="20"/>
          <w:szCs w:val="20"/>
        </w:rPr>
        <w:fldChar w:fldCharType="end"/>
      </w:r>
      <w:r w:rsidRPr="00A42121">
        <w:rPr>
          <w:rFonts w:ascii="Arial" w:hAnsi="Arial" w:cs="Arial"/>
          <w:sz w:val="20"/>
          <w:szCs w:val="20"/>
        </w:rPr>
        <w:t>. Causas mas relevantes de los riesgos detectados (elaboración propia)</w:t>
      </w:r>
      <w:bookmarkEnd w:id="19"/>
    </w:p>
    <w:p w:rsidR="00D3748E" w:rsidRPr="00A42121" w:rsidRDefault="00D3748E" w:rsidP="00D3748E">
      <w:pPr>
        <w:spacing w:line="360" w:lineRule="auto"/>
        <w:jc w:val="both"/>
        <w:rPr>
          <w:rFonts w:ascii="Arial" w:hAnsi="Arial" w:cs="Arial"/>
          <w:sz w:val="24"/>
          <w:szCs w:val="24"/>
        </w:rPr>
      </w:pPr>
    </w:p>
    <w:p w:rsidR="00D3748E" w:rsidRPr="00A42121" w:rsidRDefault="00D3748E" w:rsidP="00D3748E">
      <w:pPr>
        <w:spacing w:line="360" w:lineRule="auto"/>
        <w:jc w:val="both"/>
        <w:rPr>
          <w:rFonts w:ascii="Arial" w:hAnsi="Arial" w:cs="Arial"/>
          <w:sz w:val="24"/>
          <w:szCs w:val="24"/>
        </w:rPr>
      </w:pPr>
      <w:r w:rsidRPr="00A42121">
        <w:rPr>
          <w:rFonts w:ascii="Arial" w:hAnsi="Arial" w:cs="Arial"/>
          <w:sz w:val="24"/>
          <w:szCs w:val="24"/>
        </w:rPr>
        <w:t xml:space="preserve"> Una rápida revision de esta lista, muestra que el 80% de las frecuencias, se concentra en 50 de las causas, lo que indica que éstas son diversas por lo que su control no es fácil. </w:t>
      </w:r>
    </w:p>
    <w:p w:rsidR="00D3748E" w:rsidRPr="00A42121" w:rsidRDefault="00D3748E" w:rsidP="00D3748E">
      <w:pPr>
        <w:rPr>
          <w:rFonts w:ascii="Arial" w:hAnsi="Arial" w:cs="Arial"/>
          <w:sz w:val="24"/>
          <w:szCs w:val="24"/>
        </w:rPr>
      </w:pPr>
      <w:r w:rsidRPr="00A42121">
        <w:rPr>
          <w:rFonts w:ascii="Arial" w:hAnsi="Arial" w:cs="Arial"/>
        </w:rPr>
        <w:t xml:space="preserve">Conforme a la norma </w:t>
      </w:r>
      <w:r w:rsidRPr="00A42121">
        <w:rPr>
          <w:rFonts w:ascii="Arial" w:hAnsi="Arial" w:cs="Arial"/>
          <w:sz w:val="24"/>
          <w:szCs w:val="24"/>
        </w:rPr>
        <w:t xml:space="preserve">GTC 45-2010. “Guía para la identificación de los peligros y la valoración de los riesgos en seguridad y salud ocupacional” , se determinó el grado de peligrosidad de cada uno de los riesgos estandarizados.  Es de notar que en cerca del 95% de los 24 peligros detectados presentan baja peligrosidad </w:t>
      </w:r>
    </w:p>
    <w:tbl>
      <w:tblPr>
        <w:tblStyle w:val="Sombreadoclaro-nfasis2"/>
        <w:tblW w:w="8838" w:type="dxa"/>
        <w:tblLook w:val="04A0" w:firstRow="1" w:lastRow="0" w:firstColumn="1" w:lastColumn="0" w:noHBand="0" w:noVBand="1"/>
      </w:tblPr>
      <w:tblGrid>
        <w:gridCol w:w="7654"/>
        <w:gridCol w:w="1184"/>
      </w:tblGrid>
      <w:tr w:rsidR="00D3748E" w:rsidRPr="00A42121" w:rsidTr="00D374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color w:val="000000"/>
                <w:lang w:val="es-CO" w:eastAsia="es-CO"/>
              </w:rPr>
            </w:pPr>
            <w:r w:rsidRPr="00A42121">
              <w:rPr>
                <w:rFonts w:ascii="Arial" w:eastAsia="Times New Roman" w:hAnsi="Arial" w:cs="Arial"/>
                <w:color w:val="000000"/>
                <w:lang w:val="es-CO" w:eastAsia="es-CO"/>
              </w:rPr>
              <w:t>BAJA PELIGROSIDAD</w:t>
            </w:r>
          </w:p>
        </w:tc>
        <w:tc>
          <w:tcPr>
            <w:tcW w:w="1184" w:type="dxa"/>
            <w:noWrap/>
            <w:hideMark/>
          </w:tcPr>
          <w:p w:rsidR="00D3748E" w:rsidRPr="00A42121" w:rsidRDefault="00D3748E" w:rsidP="00D3748E">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619</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Golpes, contusiones, quemaduras, heridas, cortaduras y demás lesiones físicas.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139</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Caídas, fracturas, traumatismos y demás lesiones físicas.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80</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Incendio.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77</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Choque eléctrico.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57</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respiratorias.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37</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laboral.</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27</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evacuación.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24</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Intoxicación.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menores en la salud (como irritación en ojos, piel, fosas nasales, entre otros)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20</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atención de una emergencia.</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auditivas.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lumbares, dorsales  y osteomusculares.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Propagación de incendio.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15</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térmico.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dérmicas.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10</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lastRenderedPageBreak/>
              <w:t>Fatiga.</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Proliferación de microorganismos e insectos.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9</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Explosión.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Asfixia, mareo y desvanecimiento.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Enfermedades infecciosas, alérgicas, entre otras.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visuales.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Exposición a radiaciones no ionizantes.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Inundación.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color w:val="000000"/>
                <w:lang w:val="es-CO" w:eastAsia="es-CO"/>
              </w:rPr>
            </w:pPr>
            <w:r w:rsidRPr="00A42121">
              <w:rPr>
                <w:rFonts w:ascii="Arial" w:eastAsia="Times New Roman" w:hAnsi="Arial" w:cs="Arial"/>
                <w:color w:val="000000"/>
                <w:lang w:val="es-CO" w:eastAsia="es-CO"/>
              </w:rPr>
              <w:t>MEDIA PELIGROSIDAD</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39</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atención de una emergencia.</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Golpes, contusiones, quemaduras, heridas, cortaduras y demás lesiones físicas.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Incendio.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térmico.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evacuación.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laboral.</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Asfixia, mareo y desvanecimiento.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Choque eléctrico.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Perdida de  miembros.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Golpes, contusiones, quemaduras, heridas, cortaduras y demás lesiones físicas.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Intoxicación.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color w:val="000000"/>
                <w:lang w:val="es-CO" w:eastAsia="es-CO"/>
              </w:rPr>
            </w:pPr>
            <w:r w:rsidRPr="00A42121">
              <w:rPr>
                <w:rFonts w:ascii="Arial" w:eastAsia="Times New Roman" w:hAnsi="Arial" w:cs="Arial"/>
                <w:color w:val="000000"/>
                <w:lang w:val="es-CO" w:eastAsia="es-CO"/>
              </w:rPr>
              <w:t>ALTA PELIGROSIDAD</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Caídas, fracturas, traumatismos y demás lesiones físicas.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bl>
    <w:p w:rsidR="00D3748E" w:rsidRPr="00A42121" w:rsidRDefault="00D3748E" w:rsidP="00D3748E">
      <w:pPr>
        <w:pStyle w:val="TDC2"/>
        <w:jc w:val="center"/>
        <w:rPr>
          <w:rFonts w:ascii="Arial" w:hAnsi="Arial" w:cs="Arial"/>
          <w:sz w:val="20"/>
          <w:szCs w:val="20"/>
        </w:rPr>
      </w:pPr>
      <w:bookmarkStart w:id="20" w:name="_Toc348534275"/>
      <w:r w:rsidRPr="00A42121">
        <w:rPr>
          <w:rFonts w:ascii="Arial" w:hAnsi="Arial" w:cs="Arial"/>
          <w:sz w:val="20"/>
          <w:szCs w:val="20"/>
        </w:rPr>
        <w:t xml:space="preserve">Tabla </w:t>
      </w:r>
      <w:r w:rsidRPr="00A42121">
        <w:rPr>
          <w:rFonts w:ascii="Arial" w:hAnsi="Arial" w:cs="Arial"/>
          <w:sz w:val="20"/>
          <w:szCs w:val="20"/>
        </w:rPr>
        <w:fldChar w:fldCharType="begin"/>
      </w:r>
      <w:r w:rsidRPr="00A42121">
        <w:rPr>
          <w:rFonts w:ascii="Arial" w:hAnsi="Arial" w:cs="Arial"/>
          <w:sz w:val="20"/>
          <w:szCs w:val="20"/>
        </w:rPr>
        <w:instrText xml:space="preserve"> SEQ Tabla \* ARABIC </w:instrText>
      </w:r>
      <w:r w:rsidRPr="00A42121">
        <w:rPr>
          <w:rFonts w:ascii="Arial" w:hAnsi="Arial" w:cs="Arial"/>
          <w:sz w:val="20"/>
          <w:szCs w:val="20"/>
        </w:rPr>
        <w:fldChar w:fldCharType="separate"/>
      </w:r>
      <w:r w:rsidRPr="00A42121">
        <w:rPr>
          <w:rFonts w:ascii="Arial" w:hAnsi="Arial" w:cs="Arial"/>
          <w:noProof/>
          <w:sz w:val="20"/>
          <w:szCs w:val="20"/>
        </w:rPr>
        <w:t>5</w:t>
      </w:r>
      <w:r w:rsidRPr="00A42121">
        <w:rPr>
          <w:rFonts w:ascii="Arial" w:hAnsi="Arial" w:cs="Arial"/>
          <w:sz w:val="20"/>
          <w:szCs w:val="20"/>
        </w:rPr>
        <w:fldChar w:fldCharType="end"/>
      </w:r>
      <w:r w:rsidRPr="00A42121">
        <w:rPr>
          <w:rFonts w:ascii="Arial" w:hAnsi="Arial" w:cs="Arial"/>
          <w:sz w:val="20"/>
          <w:szCs w:val="20"/>
        </w:rPr>
        <w:t>. Grados de peligrosidad de los riesgos (elaboracion propia)</w:t>
      </w:r>
      <w:bookmarkEnd w:id="20"/>
    </w:p>
    <w:p w:rsidR="00D3748E" w:rsidRPr="00A42121" w:rsidRDefault="00D3748E" w:rsidP="00D3748E">
      <w:pPr>
        <w:jc w:val="center"/>
        <w:rPr>
          <w:rFonts w:ascii="Arial" w:hAnsi="Arial" w:cs="Arial"/>
        </w:rPr>
      </w:pPr>
    </w:p>
    <w:p w:rsidR="00D3748E" w:rsidRPr="00A42121" w:rsidRDefault="00D3748E" w:rsidP="00D3748E">
      <w:pPr>
        <w:jc w:val="both"/>
        <w:rPr>
          <w:rFonts w:ascii="Arial" w:hAnsi="Arial" w:cs="Arial"/>
          <w:sz w:val="24"/>
          <w:szCs w:val="24"/>
        </w:rPr>
      </w:pPr>
      <w:r w:rsidRPr="00A42121">
        <w:rPr>
          <w:rFonts w:ascii="Arial" w:hAnsi="Arial" w:cs="Arial"/>
          <w:sz w:val="24"/>
          <w:szCs w:val="24"/>
        </w:rPr>
        <w:t xml:space="preserve">Conforme a la norma GTC 45-2010. “Guía para la identificación de los peligros y la valoración de los riesgos en seguridad y salud ocupacional” , se determinó el grado de repercusión basado en el numero de estudiantes que por práctica o sesión se exponen a los peligros determinados. Se considera de alta repercusión si 10 estudiantes o más están expuestos por sesión a un peligro, media repercusión entre 9 y 5 y baja con menos de 5 estudiantes por sesión. Los resultados globales se presentan a continuación </w:t>
      </w:r>
    </w:p>
    <w:p w:rsidR="00D3748E" w:rsidRPr="00A42121" w:rsidRDefault="00D3748E" w:rsidP="00D3748E">
      <w:pPr>
        <w:jc w:val="both"/>
        <w:rPr>
          <w:rFonts w:ascii="Arial" w:hAnsi="Arial" w:cs="Arial"/>
          <w:sz w:val="24"/>
          <w:szCs w:val="24"/>
        </w:rPr>
      </w:pPr>
    </w:p>
    <w:tbl>
      <w:tblPr>
        <w:tblStyle w:val="Sombreadoclaro-nfasis2"/>
        <w:tblW w:w="8838" w:type="dxa"/>
        <w:tblLook w:val="04A0" w:firstRow="1" w:lastRow="0" w:firstColumn="1" w:lastColumn="0" w:noHBand="0" w:noVBand="1"/>
      </w:tblPr>
      <w:tblGrid>
        <w:gridCol w:w="7654"/>
        <w:gridCol w:w="1184"/>
      </w:tblGrid>
      <w:tr w:rsidR="00D3748E" w:rsidRPr="00A42121" w:rsidTr="00D374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color w:val="000000"/>
                <w:lang w:val="es-CO" w:eastAsia="es-CO"/>
              </w:rPr>
            </w:pPr>
            <w:r w:rsidRPr="00A42121">
              <w:rPr>
                <w:rFonts w:ascii="Arial" w:eastAsia="Times New Roman" w:hAnsi="Arial" w:cs="Arial"/>
                <w:color w:val="000000"/>
                <w:lang w:val="es-CO" w:eastAsia="es-CO"/>
              </w:rPr>
              <w:t>MEDIA REPERCUSION</w:t>
            </w:r>
          </w:p>
        </w:tc>
        <w:tc>
          <w:tcPr>
            <w:tcW w:w="1184" w:type="dxa"/>
            <w:noWrap/>
            <w:hideMark/>
          </w:tcPr>
          <w:p w:rsidR="00D3748E" w:rsidRPr="00A42121" w:rsidRDefault="00D3748E" w:rsidP="00D3748E">
            <w:pPr>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374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Golpes, contusiones, quemaduras, heridas, cortaduras y demás lesiones físicas.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103</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Incendio.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Caídas, fracturas, traumatismos y demás lesiones físicas.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Choque eléctrico.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35</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respiratorias.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lastRenderedPageBreak/>
              <w:t>Disconfort laboral.</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evacuación.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Intoxicación.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Propagación de incendio.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menores en la salud (como irritación en ojos, piel, fosas nasales, entre otros)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atención de una emergencia.</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lumbares, dorsales  y osteomusculares.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10</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térmico.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auditivas.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Fatiga.</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dérmicas.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Asfixia, mareo y desvanecimiento.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Explosión.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Proliferación de microorganismos e insectos.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visuales.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Exposición a radiaciones no ionizantes.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Inundación.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Perdida de  miembros.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color w:val="000000"/>
                <w:lang w:val="es-CO" w:eastAsia="es-CO"/>
              </w:rPr>
            </w:pPr>
            <w:r w:rsidRPr="00A42121">
              <w:rPr>
                <w:rFonts w:ascii="Arial" w:eastAsia="Times New Roman" w:hAnsi="Arial" w:cs="Arial"/>
                <w:color w:val="000000"/>
                <w:lang w:val="es-CO" w:eastAsia="es-CO"/>
              </w:rPr>
              <w:t>ALTA REPERCUSION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213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Golpes, contusiones, quemaduras, heridas, cortaduras y demás lesiones físicas.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Caídas, fracturas, traumatismos y demás lesiones físicas.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Incendio.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26</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Choque eléctrico.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18</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atención de una emergencia.</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15</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respiratorias.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evacuación.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13</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auditivas.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menores en la salud (como irritación en ojos, piel, fosas nasales, entre otros)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laboral.</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térmico.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Intoxicación.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dérmicas.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lumbares, dorsales  y osteomusculares.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Proliferación de microorganismos e insectos.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Fatiga.</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5</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Asfixia, mareo y desvanecimiento.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Enfermedades infecciosas, alérgicas, entre otras.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Explosión.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Inundación.</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visuales.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Propagación de incendio.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color w:val="000000"/>
                <w:lang w:val="es-CO" w:eastAsia="es-CO"/>
              </w:rPr>
            </w:pPr>
            <w:r w:rsidRPr="00A42121">
              <w:rPr>
                <w:rFonts w:ascii="Arial" w:eastAsia="Times New Roman" w:hAnsi="Arial" w:cs="Arial"/>
                <w:color w:val="000000"/>
                <w:lang w:val="es-CO" w:eastAsia="es-CO"/>
              </w:rPr>
              <w:lastRenderedPageBreak/>
              <w:t>BAJA REPERCUSION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72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Golpes, contusiones, quemaduras, heridas, cortaduras y demás lesiones físicas.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14</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Caídas, fracturas, traumatismos y demás lesiones físicas.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Incendio.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Intoxicación.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Choque eléctrico.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6</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Explosión.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4</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térmico.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3</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lumbares, dorsales  y osteomusculares.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Enfermedades infecciosas, alérgicas, entre otras.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Asfixia, mareo y desvanecimiento.</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respiratorias.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Afecciones menores en la salud (como irritación en ojos, piel, fosas nasales, entre otros)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2</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Propagación de incendio.</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visuales.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Lesiones auditivas.</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Exposición a radiaciones no ionizantes.</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Disconfort laboral.</w:t>
            </w:r>
          </w:p>
        </w:tc>
        <w:tc>
          <w:tcPr>
            <w:tcW w:w="1184" w:type="dxa"/>
            <w:noWrap/>
            <w:hideMark/>
          </w:tcPr>
          <w:p w:rsidR="00D3748E" w:rsidRPr="00A42121" w:rsidRDefault="00D3748E" w:rsidP="00D3748E">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r w:rsidR="00D3748E" w:rsidRPr="00A42121" w:rsidTr="00D374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4" w:type="dxa"/>
            <w:noWrap/>
            <w:hideMark/>
          </w:tcPr>
          <w:p w:rsidR="00D3748E" w:rsidRPr="00A42121" w:rsidRDefault="00D3748E" w:rsidP="00D3748E">
            <w:pPr>
              <w:rPr>
                <w:rFonts w:ascii="Arial" w:eastAsia="Times New Roman" w:hAnsi="Arial" w:cs="Arial"/>
                <w:b w:val="0"/>
                <w:color w:val="000000"/>
                <w:lang w:val="es-CO" w:eastAsia="es-CO"/>
              </w:rPr>
            </w:pPr>
            <w:r w:rsidRPr="00A42121">
              <w:rPr>
                <w:rFonts w:ascii="Arial" w:eastAsia="Times New Roman" w:hAnsi="Arial" w:cs="Arial"/>
                <w:b w:val="0"/>
                <w:color w:val="000000"/>
                <w:lang w:val="es-CO" w:eastAsia="es-CO"/>
              </w:rPr>
              <w:t>Demora en la evacuación.</w:t>
            </w:r>
          </w:p>
        </w:tc>
        <w:tc>
          <w:tcPr>
            <w:tcW w:w="1184" w:type="dxa"/>
            <w:noWrap/>
            <w:hideMark/>
          </w:tcPr>
          <w:p w:rsidR="00D3748E" w:rsidRPr="00A42121" w:rsidRDefault="00D3748E" w:rsidP="00D3748E">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s-CO" w:eastAsia="es-CO"/>
              </w:rPr>
            </w:pPr>
            <w:r w:rsidRPr="00A42121">
              <w:rPr>
                <w:rFonts w:ascii="Arial" w:eastAsia="Times New Roman" w:hAnsi="Arial" w:cs="Arial"/>
                <w:color w:val="000000"/>
                <w:lang w:val="es-CO" w:eastAsia="es-CO"/>
              </w:rPr>
              <w:t>1</w:t>
            </w:r>
          </w:p>
        </w:tc>
      </w:tr>
    </w:tbl>
    <w:p w:rsidR="00D3748E" w:rsidRPr="00A42121" w:rsidRDefault="00D3748E" w:rsidP="00D3748E">
      <w:pPr>
        <w:pStyle w:val="TDC2"/>
        <w:jc w:val="center"/>
        <w:rPr>
          <w:rFonts w:ascii="Arial" w:hAnsi="Arial" w:cs="Arial"/>
          <w:sz w:val="20"/>
          <w:szCs w:val="20"/>
        </w:rPr>
      </w:pPr>
      <w:bookmarkStart w:id="21" w:name="_Toc348534276"/>
      <w:r w:rsidRPr="00A42121">
        <w:rPr>
          <w:rFonts w:ascii="Arial" w:hAnsi="Arial" w:cs="Arial"/>
          <w:sz w:val="20"/>
          <w:szCs w:val="20"/>
        </w:rPr>
        <w:t xml:space="preserve">Tabla </w:t>
      </w:r>
      <w:r w:rsidRPr="00A42121">
        <w:rPr>
          <w:rFonts w:ascii="Arial" w:hAnsi="Arial" w:cs="Arial"/>
          <w:sz w:val="20"/>
          <w:szCs w:val="20"/>
        </w:rPr>
        <w:fldChar w:fldCharType="begin"/>
      </w:r>
      <w:r w:rsidRPr="00A42121">
        <w:rPr>
          <w:rFonts w:ascii="Arial" w:hAnsi="Arial" w:cs="Arial"/>
          <w:sz w:val="20"/>
          <w:szCs w:val="20"/>
        </w:rPr>
        <w:instrText xml:space="preserve"> SEQ Tabla \* ARABIC </w:instrText>
      </w:r>
      <w:r w:rsidRPr="00A42121">
        <w:rPr>
          <w:rFonts w:ascii="Arial" w:hAnsi="Arial" w:cs="Arial"/>
          <w:sz w:val="20"/>
          <w:szCs w:val="20"/>
        </w:rPr>
        <w:fldChar w:fldCharType="separate"/>
      </w:r>
      <w:r w:rsidRPr="00A42121">
        <w:rPr>
          <w:rFonts w:ascii="Arial" w:hAnsi="Arial" w:cs="Arial"/>
          <w:noProof/>
          <w:sz w:val="20"/>
          <w:szCs w:val="20"/>
        </w:rPr>
        <w:t>6</w:t>
      </w:r>
      <w:r w:rsidRPr="00A42121">
        <w:rPr>
          <w:rFonts w:ascii="Arial" w:hAnsi="Arial" w:cs="Arial"/>
          <w:sz w:val="20"/>
          <w:szCs w:val="20"/>
        </w:rPr>
        <w:fldChar w:fldCharType="end"/>
      </w:r>
      <w:r w:rsidRPr="00A42121">
        <w:rPr>
          <w:rFonts w:ascii="Arial" w:hAnsi="Arial" w:cs="Arial"/>
          <w:sz w:val="20"/>
          <w:szCs w:val="20"/>
        </w:rPr>
        <w:t>. Grado de repercusión de los peligros detectados (elaboración propia)</w:t>
      </w:r>
      <w:bookmarkEnd w:id="21"/>
    </w:p>
    <w:p w:rsidR="00D3748E" w:rsidRPr="00A42121" w:rsidRDefault="00D3748E" w:rsidP="00D3748E">
      <w:pPr>
        <w:rPr>
          <w:rFonts w:ascii="Arial" w:hAnsi="Arial" w:cs="Arial"/>
          <w:sz w:val="24"/>
          <w:szCs w:val="24"/>
        </w:rPr>
      </w:pPr>
    </w:p>
    <w:p w:rsidR="00D3748E" w:rsidRPr="00A42121" w:rsidRDefault="00D3748E" w:rsidP="00853B98">
      <w:pPr>
        <w:jc w:val="both"/>
        <w:outlineLvl w:val="0"/>
        <w:rPr>
          <w:rFonts w:ascii="Arial" w:hAnsi="Arial" w:cs="Arial"/>
          <w:szCs w:val="24"/>
        </w:rPr>
      </w:pPr>
    </w:p>
    <w:p w:rsidR="00D3748E" w:rsidRPr="00A42121" w:rsidRDefault="00D3748E" w:rsidP="00A42121">
      <w:pPr>
        <w:rPr>
          <w:rFonts w:ascii="Arial" w:hAnsi="Arial" w:cs="Arial"/>
        </w:rPr>
      </w:pPr>
      <w:r w:rsidRPr="00A42121">
        <w:rPr>
          <w:rFonts w:ascii="Arial" w:hAnsi="Arial" w:cs="Arial"/>
          <w:noProof/>
          <w:lang w:eastAsia="es-CO"/>
        </w:rPr>
        <w:lastRenderedPageBreak/>
        <w:drawing>
          <wp:inline distT="0" distB="0" distL="0" distR="0" wp14:anchorId="2FB55DF5" wp14:editId="5BE249E2">
            <wp:extent cx="5713095" cy="41452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3095" cy="4145286"/>
                    </a:xfrm>
                    <a:prstGeom prst="rect">
                      <a:avLst/>
                    </a:prstGeom>
                    <a:noFill/>
                    <a:ln>
                      <a:noFill/>
                    </a:ln>
                  </pic:spPr>
                </pic:pic>
              </a:graphicData>
            </a:graphic>
          </wp:inline>
        </w:drawing>
      </w:r>
    </w:p>
    <w:p w:rsidR="00D3748E" w:rsidRPr="00A42121" w:rsidRDefault="00D3748E" w:rsidP="00D3748E">
      <w:pPr>
        <w:pStyle w:val="TDC2"/>
        <w:jc w:val="center"/>
        <w:rPr>
          <w:rFonts w:ascii="Arial" w:hAnsi="Arial" w:cs="Arial"/>
          <w:b/>
          <w:sz w:val="20"/>
          <w:szCs w:val="20"/>
        </w:rPr>
      </w:pPr>
      <w:r w:rsidRPr="00A42121">
        <w:rPr>
          <w:rFonts w:ascii="Arial" w:hAnsi="Arial" w:cs="Arial"/>
          <w:b/>
          <w:sz w:val="20"/>
          <w:szCs w:val="20"/>
        </w:rPr>
        <w:t xml:space="preserve">Ilustración </w:t>
      </w:r>
      <w:r w:rsidRPr="00A42121">
        <w:rPr>
          <w:rFonts w:ascii="Arial" w:hAnsi="Arial" w:cs="Arial"/>
          <w:b/>
          <w:sz w:val="20"/>
          <w:szCs w:val="20"/>
        </w:rPr>
        <w:fldChar w:fldCharType="begin"/>
      </w:r>
      <w:r w:rsidRPr="00A42121">
        <w:rPr>
          <w:rFonts w:ascii="Arial" w:hAnsi="Arial" w:cs="Arial"/>
          <w:b/>
          <w:sz w:val="20"/>
          <w:szCs w:val="20"/>
        </w:rPr>
        <w:instrText xml:space="preserve"> SEQ Ilustración \* ARABIC </w:instrText>
      </w:r>
      <w:r w:rsidRPr="00A42121">
        <w:rPr>
          <w:rFonts w:ascii="Arial" w:hAnsi="Arial" w:cs="Arial"/>
          <w:b/>
          <w:sz w:val="20"/>
          <w:szCs w:val="20"/>
        </w:rPr>
        <w:fldChar w:fldCharType="separate"/>
      </w:r>
      <w:r w:rsidRPr="00A42121">
        <w:rPr>
          <w:rFonts w:ascii="Arial" w:hAnsi="Arial" w:cs="Arial"/>
          <w:b/>
          <w:sz w:val="20"/>
          <w:szCs w:val="20"/>
        </w:rPr>
        <w:t>6</w:t>
      </w:r>
      <w:r w:rsidRPr="00A42121">
        <w:rPr>
          <w:rFonts w:ascii="Arial" w:hAnsi="Arial" w:cs="Arial"/>
          <w:b/>
          <w:sz w:val="20"/>
          <w:szCs w:val="20"/>
        </w:rPr>
        <w:fldChar w:fldCharType="end"/>
      </w:r>
      <w:r w:rsidRPr="00A42121">
        <w:rPr>
          <w:rFonts w:ascii="Arial" w:hAnsi="Arial" w:cs="Arial"/>
          <w:b/>
          <w:sz w:val="20"/>
          <w:szCs w:val="20"/>
        </w:rPr>
        <w:t>. Consolidado Mapa de Riesgos Planta Piloto. (Elaboracion propia)</w:t>
      </w:r>
    </w:p>
    <w:p w:rsidR="00697880" w:rsidRPr="00A42121" w:rsidRDefault="00697880" w:rsidP="00383C68">
      <w:pPr>
        <w:jc w:val="both"/>
        <w:outlineLvl w:val="0"/>
        <w:rPr>
          <w:rFonts w:ascii="Arial" w:hAnsi="Arial" w:cs="Arial"/>
        </w:rPr>
      </w:pPr>
    </w:p>
    <w:p w:rsidR="00B84841" w:rsidRPr="00A42121" w:rsidRDefault="00B84841">
      <w:pPr>
        <w:rPr>
          <w:rFonts w:ascii="Arial" w:hAnsi="Arial" w:cs="Arial"/>
        </w:rPr>
      </w:pPr>
      <w:r w:rsidRPr="00A42121">
        <w:rPr>
          <w:rFonts w:ascii="Arial" w:hAnsi="Arial" w:cs="Arial"/>
        </w:rPr>
        <w:br w:type="page"/>
      </w:r>
    </w:p>
    <w:p w:rsidR="00383C68" w:rsidRPr="00A42121" w:rsidRDefault="00383C68" w:rsidP="00383C68">
      <w:pPr>
        <w:jc w:val="both"/>
        <w:outlineLvl w:val="0"/>
        <w:rPr>
          <w:rFonts w:ascii="Arial" w:hAnsi="Arial" w:cs="Arial"/>
        </w:rPr>
      </w:pPr>
    </w:p>
    <w:p w:rsidR="00383C68" w:rsidRPr="00A42121" w:rsidRDefault="00383C68" w:rsidP="00383C68">
      <w:pPr>
        <w:jc w:val="both"/>
        <w:outlineLvl w:val="0"/>
        <w:rPr>
          <w:rFonts w:ascii="Arial" w:hAnsi="Arial" w:cs="Arial"/>
          <w:b/>
          <w:sz w:val="36"/>
        </w:rPr>
      </w:pPr>
    </w:p>
    <w:p w:rsidR="00793DF6" w:rsidRPr="00A42121" w:rsidRDefault="006073F7" w:rsidP="00CE595B">
      <w:pPr>
        <w:numPr>
          <w:ilvl w:val="0"/>
          <w:numId w:val="1"/>
        </w:numPr>
        <w:ind w:left="284" w:hanging="284"/>
        <w:jc w:val="both"/>
        <w:outlineLvl w:val="0"/>
        <w:rPr>
          <w:rFonts w:ascii="Arial" w:hAnsi="Arial" w:cs="Arial"/>
          <w:b/>
          <w:sz w:val="36"/>
        </w:rPr>
      </w:pPr>
      <w:r w:rsidRPr="00A42121">
        <w:rPr>
          <w:rFonts w:ascii="Arial" w:hAnsi="Arial" w:cs="Arial"/>
          <w:b/>
          <w:sz w:val="36"/>
        </w:rPr>
        <w:t xml:space="preserve"> </w:t>
      </w:r>
      <w:bookmarkStart w:id="22" w:name="_Toc354011017"/>
      <w:r w:rsidRPr="00A42121">
        <w:rPr>
          <w:rFonts w:ascii="Arial" w:hAnsi="Arial" w:cs="Arial"/>
          <w:b/>
          <w:sz w:val="40"/>
        </w:rPr>
        <w:t>Conclusiones y Recomendacione</w:t>
      </w:r>
      <w:r w:rsidR="00793DF6" w:rsidRPr="00A42121">
        <w:rPr>
          <w:rFonts w:ascii="Arial" w:hAnsi="Arial" w:cs="Arial"/>
          <w:b/>
          <w:sz w:val="40"/>
        </w:rPr>
        <w:t>s</w:t>
      </w:r>
      <w:bookmarkEnd w:id="22"/>
    </w:p>
    <w:p w:rsidR="009B0A7F" w:rsidRPr="00A42121" w:rsidRDefault="009B0A7F" w:rsidP="009B0A7F">
      <w:pPr>
        <w:jc w:val="both"/>
        <w:rPr>
          <w:rFonts w:ascii="Arial" w:hAnsi="Arial" w:cs="Arial"/>
          <w:b/>
          <w:sz w:val="36"/>
        </w:rPr>
      </w:pPr>
    </w:p>
    <w:p w:rsidR="00146678" w:rsidRPr="00A42121" w:rsidRDefault="00146678" w:rsidP="00CE595B">
      <w:pPr>
        <w:numPr>
          <w:ilvl w:val="0"/>
          <w:numId w:val="2"/>
        </w:numPr>
        <w:jc w:val="both"/>
        <w:rPr>
          <w:rFonts w:ascii="Arial" w:hAnsi="Arial" w:cs="Arial"/>
          <w:b/>
          <w:vanish/>
          <w:sz w:val="36"/>
        </w:rPr>
      </w:pPr>
    </w:p>
    <w:p w:rsidR="00146678" w:rsidRPr="00A42121" w:rsidRDefault="00146678" w:rsidP="00CE595B">
      <w:pPr>
        <w:numPr>
          <w:ilvl w:val="0"/>
          <w:numId w:val="2"/>
        </w:numPr>
        <w:jc w:val="both"/>
        <w:rPr>
          <w:rFonts w:ascii="Arial" w:hAnsi="Arial" w:cs="Arial"/>
          <w:b/>
          <w:vanish/>
          <w:sz w:val="36"/>
        </w:rPr>
      </w:pPr>
    </w:p>
    <w:p w:rsidR="00146678" w:rsidRPr="00A42121" w:rsidRDefault="00146678" w:rsidP="00CE595B">
      <w:pPr>
        <w:numPr>
          <w:ilvl w:val="0"/>
          <w:numId w:val="2"/>
        </w:numPr>
        <w:jc w:val="both"/>
        <w:rPr>
          <w:rFonts w:ascii="Arial" w:hAnsi="Arial" w:cs="Arial"/>
          <w:b/>
          <w:vanish/>
          <w:sz w:val="36"/>
        </w:rPr>
      </w:pPr>
    </w:p>
    <w:p w:rsidR="00146678" w:rsidRPr="00A42121" w:rsidRDefault="00146678" w:rsidP="00CE595B">
      <w:pPr>
        <w:numPr>
          <w:ilvl w:val="0"/>
          <w:numId w:val="2"/>
        </w:numPr>
        <w:jc w:val="both"/>
        <w:rPr>
          <w:rFonts w:ascii="Arial" w:hAnsi="Arial" w:cs="Arial"/>
          <w:b/>
          <w:vanish/>
          <w:sz w:val="36"/>
        </w:rPr>
      </w:pPr>
    </w:p>
    <w:p w:rsidR="00793DF6" w:rsidRPr="00A42121" w:rsidRDefault="009B0A7F" w:rsidP="00CE595B">
      <w:pPr>
        <w:numPr>
          <w:ilvl w:val="1"/>
          <w:numId w:val="2"/>
        </w:numPr>
        <w:ind w:left="426"/>
        <w:jc w:val="both"/>
        <w:outlineLvl w:val="1"/>
        <w:rPr>
          <w:rFonts w:ascii="Arial" w:hAnsi="Arial" w:cs="Arial"/>
          <w:b/>
          <w:sz w:val="32"/>
        </w:rPr>
      </w:pPr>
      <w:bookmarkStart w:id="23" w:name="_Toc354011018"/>
      <w:r w:rsidRPr="00A42121">
        <w:rPr>
          <w:rFonts w:ascii="Arial" w:hAnsi="Arial" w:cs="Arial"/>
          <w:b/>
          <w:sz w:val="32"/>
        </w:rPr>
        <w:t>Conclusiones</w:t>
      </w:r>
      <w:bookmarkEnd w:id="23"/>
    </w:p>
    <w:p w:rsidR="009B0A7F" w:rsidRPr="00A42121" w:rsidRDefault="009B0A7F" w:rsidP="00DE5C8B">
      <w:pPr>
        <w:spacing w:after="0"/>
        <w:jc w:val="both"/>
        <w:rPr>
          <w:rFonts w:ascii="Arial" w:hAnsi="Arial" w:cs="Arial"/>
          <w:bCs/>
        </w:rPr>
      </w:pPr>
      <w:r w:rsidRPr="00A42121">
        <w:rPr>
          <w:rFonts w:ascii="Arial" w:hAnsi="Arial" w:cs="Arial"/>
          <w:bCs/>
        </w:rPr>
        <w:t xml:space="preserve">Las conclusiones constituyen un capítulo independiente y presentan, en forma lógica, los resultados del trabajo. Las conclusiones deben ser la respuesta a los objetivos o propósitos planteados. Se deben titular con la palabra conclusiones en el mismo formato de los títulos de los capítulos anteriores (Títulos primer nivel), precedida por el numeral correspondiente (según la presente plantilla). </w:t>
      </w:r>
    </w:p>
    <w:p w:rsidR="009B0A7F" w:rsidRPr="00A42121" w:rsidRDefault="009B0A7F" w:rsidP="00DE5C8B">
      <w:pPr>
        <w:jc w:val="both"/>
        <w:rPr>
          <w:rFonts w:ascii="Arial" w:hAnsi="Arial" w:cs="Arial"/>
          <w:bCs/>
        </w:rPr>
      </w:pPr>
    </w:p>
    <w:p w:rsidR="009B0A7F" w:rsidRPr="00A42121" w:rsidRDefault="009B0A7F" w:rsidP="00DE5C8B">
      <w:pPr>
        <w:jc w:val="both"/>
        <w:rPr>
          <w:rFonts w:ascii="Arial" w:hAnsi="Arial" w:cs="Arial"/>
          <w:bCs/>
        </w:rPr>
      </w:pPr>
      <w:r w:rsidRPr="00A42121">
        <w:rPr>
          <w:rFonts w:ascii="Arial" w:hAnsi="Arial" w:cs="Arial"/>
          <w:bCs/>
        </w:rPr>
        <w:t xml:space="preserve">Las conclusiones deben contemplar las perspectivas de la investigación, las cuales son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rsidR="008806CC" w:rsidRPr="00A42121" w:rsidRDefault="008806CC" w:rsidP="008806CC">
      <w:pPr>
        <w:ind w:left="426"/>
        <w:jc w:val="both"/>
        <w:rPr>
          <w:rFonts w:ascii="Arial" w:hAnsi="Arial" w:cs="Arial"/>
        </w:rPr>
      </w:pPr>
    </w:p>
    <w:p w:rsidR="009B0A7F" w:rsidRPr="00A42121" w:rsidRDefault="009B0A7F" w:rsidP="00CE595B">
      <w:pPr>
        <w:numPr>
          <w:ilvl w:val="1"/>
          <w:numId w:val="2"/>
        </w:numPr>
        <w:ind w:left="426"/>
        <w:jc w:val="both"/>
        <w:outlineLvl w:val="1"/>
        <w:rPr>
          <w:rFonts w:ascii="Arial" w:hAnsi="Arial" w:cs="Arial"/>
          <w:b/>
          <w:sz w:val="32"/>
        </w:rPr>
      </w:pPr>
      <w:bookmarkStart w:id="24" w:name="_Toc354011019"/>
      <w:r w:rsidRPr="00A42121">
        <w:rPr>
          <w:rFonts w:ascii="Arial" w:hAnsi="Arial" w:cs="Arial"/>
          <w:b/>
          <w:sz w:val="32"/>
        </w:rPr>
        <w:t>Recomendaciones</w:t>
      </w:r>
      <w:bookmarkEnd w:id="24"/>
    </w:p>
    <w:p w:rsidR="009B0A7F" w:rsidRPr="00A42121" w:rsidRDefault="009B0A7F" w:rsidP="00DE5C8B">
      <w:pPr>
        <w:tabs>
          <w:tab w:val="left" w:pos="0"/>
        </w:tabs>
        <w:jc w:val="both"/>
        <w:rPr>
          <w:rFonts w:ascii="Arial" w:hAnsi="Arial" w:cs="Arial"/>
        </w:rPr>
      </w:pPr>
      <w:r w:rsidRPr="00A42121">
        <w:rPr>
          <w:rFonts w:ascii="Arial" w:hAnsi="Arial" w:cs="Arial"/>
        </w:rPr>
        <w:t>Se presentan como una serie de aspectos que se podrían realizar en un futuro para emprender investigaciones similares o fortalecer la investigación realizada.</w:t>
      </w: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8806CC" w:rsidRPr="00A42121" w:rsidRDefault="008806CC" w:rsidP="008806CC">
      <w:pPr>
        <w:tabs>
          <w:tab w:val="left" w:pos="426"/>
        </w:tabs>
        <w:ind w:left="426"/>
        <w:jc w:val="both"/>
        <w:rPr>
          <w:rFonts w:ascii="Arial" w:hAnsi="Arial" w:cs="Arial"/>
        </w:rPr>
      </w:pPr>
    </w:p>
    <w:p w:rsidR="00CC6960" w:rsidRPr="00A42121" w:rsidRDefault="00CC6960" w:rsidP="00CC6960">
      <w:pPr>
        <w:spacing w:after="0"/>
        <w:rPr>
          <w:rFonts w:ascii="Arial" w:hAnsi="Arial" w:cs="Arial"/>
        </w:rPr>
      </w:pPr>
    </w:p>
    <w:p w:rsidR="00697880" w:rsidRPr="00A42121" w:rsidRDefault="00697880" w:rsidP="00CC6960">
      <w:pPr>
        <w:spacing w:after="0"/>
        <w:rPr>
          <w:rFonts w:ascii="Arial" w:hAnsi="Arial" w:cs="Arial"/>
        </w:rPr>
      </w:pPr>
    </w:p>
    <w:p w:rsidR="00697880" w:rsidRPr="00A42121" w:rsidRDefault="00697880" w:rsidP="00CC6960">
      <w:pPr>
        <w:rPr>
          <w:rFonts w:ascii="Arial" w:hAnsi="Arial" w:cs="Arial"/>
          <w:b/>
          <w:sz w:val="40"/>
        </w:rPr>
      </w:pPr>
    </w:p>
    <w:p w:rsidR="009B0A7F" w:rsidRPr="00A42121" w:rsidRDefault="009B0A7F" w:rsidP="00CE595B">
      <w:pPr>
        <w:numPr>
          <w:ilvl w:val="0"/>
          <w:numId w:val="3"/>
        </w:numPr>
        <w:outlineLvl w:val="0"/>
        <w:rPr>
          <w:rFonts w:ascii="Arial" w:hAnsi="Arial" w:cs="Arial"/>
          <w:b/>
          <w:sz w:val="40"/>
        </w:rPr>
      </w:pPr>
      <w:bookmarkStart w:id="25" w:name="_Toc354011020"/>
      <w:r w:rsidRPr="00A42121">
        <w:rPr>
          <w:rFonts w:ascii="Arial" w:hAnsi="Arial" w:cs="Arial"/>
          <w:b/>
          <w:sz w:val="40"/>
        </w:rPr>
        <w:t>Anexo: Nombrar el anexo A de acuerdo a su contenido</w:t>
      </w:r>
      <w:bookmarkEnd w:id="25"/>
    </w:p>
    <w:p w:rsidR="009B0A7F" w:rsidRPr="00A42121" w:rsidRDefault="009B0A7F" w:rsidP="009B0A7F">
      <w:pPr>
        <w:ind w:left="1429"/>
        <w:rPr>
          <w:rFonts w:ascii="Arial" w:hAnsi="Arial" w:cs="Arial"/>
          <w:b/>
          <w:sz w:val="40"/>
        </w:rPr>
      </w:pPr>
    </w:p>
    <w:p w:rsidR="009B0A7F" w:rsidRPr="00A42121" w:rsidRDefault="009B0A7F" w:rsidP="009B0A7F">
      <w:pPr>
        <w:jc w:val="both"/>
        <w:rPr>
          <w:rFonts w:ascii="Arial" w:hAnsi="Arial" w:cs="Arial"/>
          <w:bCs/>
        </w:rPr>
      </w:pPr>
      <w:r w:rsidRPr="00A42121">
        <w:rPr>
          <w:rFonts w:ascii="Arial" w:hAnsi="Arial" w:cs="Arial"/>
          <w:bCs/>
        </w:rPr>
        <w:t>Los Anexos son documentos o elementos que complementan el cuerpo del trabajo y que se relacionan, directa o indirectamente, con la investigación, tales como acetatos, cd, normas, etc. Los anexos deben ir numerados con letras y usando el estilo “Título anexos”.</w:t>
      </w:r>
    </w:p>
    <w:p w:rsidR="009B0A7F" w:rsidRPr="00A42121" w:rsidRDefault="009B0A7F" w:rsidP="0087528B">
      <w:pPr>
        <w:spacing w:after="0"/>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CC6960">
      <w:pPr>
        <w:spacing w:after="0"/>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CC6960" w:rsidRPr="00A42121" w:rsidRDefault="00CC6960" w:rsidP="00CC6960">
      <w:pPr>
        <w:spacing w:after="0"/>
        <w:jc w:val="both"/>
        <w:rPr>
          <w:rFonts w:ascii="Arial" w:hAnsi="Arial" w:cs="Arial"/>
          <w:bCs/>
        </w:rPr>
      </w:pPr>
    </w:p>
    <w:p w:rsidR="00CC6960" w:rsidRPr="00A42121" w:rsidRDefault="00CC6960"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CC6960">
      <w:pPr>
        <w:spacing w:after="0"/>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B20CF7" w:rsidRPr="00A42121" w:rsidRDefault="00B20CF7"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p>
    <w:p w:rsidR="00B20CF7" w:rsidRPr="00A42121" w:rsidRDefault="00B20CF7" w:rsidP="009B0A7F">
      <w:pPr>
        <w:jc w:val="both"/>
        <w:rPr>
          <w:rFonts w:ascii="Arial" w:hAnsi="Arial" w:cs="Arial"/>
          <w:bCs/>
        </w:rPr>
      </w:pPr>
    </w:p>
    <w:p w:rsidR="00B20CF7" w:rsidRPr="00A42121" w:rsidRDefault="00B20CF7" w:rsidP="009B0A7F">
      <w:pPr>
        <w:jc w:val="both"/>
        <w:rPr>
          <w:rFonts w:ascii="Arial" w:hAnsi="Arial" w:cs="Arial"/>
          <w:bCs/>
        </w:rPr>
      </w:pPr>
    </w:p>
    <w:p w:rsidR="00B20CF7" w:rsidRPr="00A42121" w:rsidRDefault="00B20CF7" w:rsidP="009B0A7F">
      <w:pPr>
        <w:jc w:val="both"/>
        <w:rPr>
          <w:rFonts w:ascii="Arial" w:hAnsi="Arial" w:cs="Arial"/>
          <w:bCs/>
        </w:rPr>
      </w:pPr>
    </w:p>
    <w:p w:rsidR="00B20CF7" w:rsidRPr="00A42121" w:rsidRDefault="00B20CF7" w:rsidP="009B0A7F">
      <w:pPr>
        <w:jc w:val="both"/>
        <w:rPr>
          <w:rFonts w:ascii="Arial" w:hAnsi="Arial" w:cs="Arial"/>
          <w:bCs/>
        </w:rPr>
      </w:pPr>
    </w:p>
    <w:p w:rsidR="00CC6960" w:rsidRPr="00A42121" w:rsidRDefault="00CC6960" w:rsidP="00CC6960">
      <w:pPr>
        <w:spacing w:after="0"/>
        <w:rPr>
          <w:rFonts w:ascii="Arial" w:hAnsi="Arial" w:cs="Arial"/>
          <w:bCs/>
        </w:rPr>
      </w:pPr>
    </w:p>
    <w:p w:rsidR="006B6F56" w:rsidRPr="00A42121" w:rsidRDefault="006B6F56" w:rsidP="006B6F56">
      <w:pPr>
        <w:spacing w:after="0"/>
        <w:rPr>
          <w:rFonts w:ascii="Arial" w:hAnsi="Arial" w:cs="Arial"/>
          <w:bCs/>
        </w:rPr>
      </w:pPr>
    </w:p>
    <w:p w:rsidR="00383C68" w:rsidRPr="00A42121" w:rsidRDefault="00383C68" w:rsidP="006B6F56">
      <w:pPr>
        <w:spacing w:after="0"/>
        <w:rPr>
          <w:rFonts w:ascii="Arial" w:hAnsi="Arial" w:cs="Arial"/>
          <w:bCs/>
        </w:rPr>
      </w:pPr>
    </w:p>
    <w:p w:rsidR="00383C68" w:rsidRPr="00A42121" w:rsidRDefault="00383C68" w:rsidP="006B6F56">
      <w:pPr>
        <w:spacing w:after="0"/>
        <w:rPr>
          <w:rFonts w:ascii="Arial" w:hAnsi="Arial" w:cs="Arial"/>
          <w:bCs/>
        </w:rPr>
      </w:pPr>
    </w:p>
    <w:p w:rsidR="00383C68" w:rsidRPr="00A42121" w:rsidRDefault="00383C68" w:rsidP="006B6F56">
      <w:pPr>
        <w:spacing w:after="0"/>
        <w:rPr>
          <w:rFonts w:ascii="Arial" w:hAnsi="Arial" w:cs="Arial"/>
          <w:b/>
          <w:sz w:val="40"/>
        </w:rPr>
      </w:pPr>
    </w:p>
    <w:p w:rsidR="009B0A7F" w:rsidRPr="00A42121" w:rsidRDefault="008806CC" w:rsidP="00CE595B">
      <w:pPr>
        <w:numPr>
          <w:ilvl w:val="0"/>
          <w:numId w:val="3"/>
        </w:numPr>
        <w:outlineLvl w:val="0"/>
        <w:rPr>
          <w:rFonts w:ascii="Arial" w:hAnsi="Arial" w:cs="Arial"/>
          <w:b/>
          <w:sz w:val="40"/>
        </w:rPr>
      </w:pPr>
      <w:bookmarkStart w:id="26" w:name="_Toc354011021"/>
      <w:r w:rsidRPr="00A42121">
        <w:rPr>
          <w:rFonts w:ascii="Arial" w:hAnsi="Arial" w:cs="Arial"/>
          <w:b/>
          <w:sz w:val="40"/>
        </w:rPr>
        <w:t>Anexo: Nombrar el anexo B</w:t>
      </w:r>
      <w:r w:rsidR="009B0A7F" w:rsidRPr="00A42121">
        <w:rPr>
          <w:rFonts w:ascii="Arial" w:hAnsi="Arial" w:cs="Arial"/>
          <w:b/>
          <w:sz w:val="40"/>
        </w:rPr>
        <w:t xml:space="preserve"> de acuerdo a su contenido</w:t>
      </w:r>
      <w:bookmarkEnd w:id="26"/>
    </w:p>
    <w:p w:rsidR="009B0A7F" w:rsidRPr="00A42121" w:rsidRDefault="009B0A7F" w:rsidP="009B0A7F">
      <w:pPr>
        <w:jc w:val="both"/>
        <w:rPr>
          <w:rFonts w:ascii="Arial" w:hAnsi="Arial" w:cs="Arial"/>
          <w:bCs/>
        </w:rPr>
      </w:pPr>
    </w:p>
    <w:p w:rsidR="009B0A7F" w:rsidRPr="00A42121" w:rsidRDefault="009B0A7F" w:rsidP="009B0A7F">
      <w:pPr>
        <w:jc w:val="both"/>
        <w:rPr>
          <w:rFonts w:ascii="Arial" w:hAnsi="Arial" w:cs="Arial"/>
          <w:bCs/>
        </w:rPr>
      </w:pPr>
      <w:r w:rsidRPr="00A42121">
        <w:rPr>
          <w:rFonts w:ascii="Arial" w:hAnsi="Arial" w:cs="Arial"/>
          <w:bCs/>
        </w:rPr>
        <w:t>A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rsidR="009B0A7F" w:rsidRPr="00A42121" w:rsidRDefault="009B0A7F" w:rsidP="009B0A7F">
      <w:pPr>
        <w:jc w:val="both"/>
        <w:rPr>
          <w:rFonts w:ascii="Arial" w:hAnsi="Arial" w:cs="Arial"/>
          <w:bCs/>
        </w:rPr>
      </w:pPr>
    </w:p>
    <w:p w:rsidR="009B0A7F" w:rsidRPr="00A42121" w:rsidRDefault="009B0A7F"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CC6960">
      <w:pPr>
        <w:spacing w:after="0"/>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8806CC" w:rsidRPr="00A42121" w:rsidRDefault="008806CC" w:rsidP="009B0A7F">
      <w:pPr>
        <w:ind w:left="709"/>
        <w:rPr>
          <w:rFonts w:ascii="Arial" w:hAnsi="Arial" w:cs="Arial"/>
        </w:rPr>
      </w:pPr>
    </w:p>
    <w:p w:rsidR="006B6F56" w:rsidRPr="00A42121" w:rsidRDefault="006B6F56" w:rsidP="006B6F56">
      <w:pPr>
        <w:pStyle w:val="Ttulo1"/>
        <w:spacing w:before="0"/>
        <w:rPr>
          <w:rFonts w:ascii="Arial" w:eastAsiaTheme="minorHAnsi" w:hAnsi="Arial" w:cs="Arial"/>
          <w:b w:val="0"/>
          <w:bCs w:val="0"/>
          <w:color w:val="auto"/>
          <w:sz w:val="22"/>
          <w:szCs w:val="22"/>
        </w:rPr>
      </w:pPr>
    </w:p>
    <w:p w:rsidR="006B6F56" w:rsidRPr="00A42121" w:rsidRDefault="006B6F56" w:rsidP="006B6F56">
      <w:pPr>
        <w:pStyle w:val="Ttulo1"/>
        <w:spacing w:before="0"/>
        <w:rPr>
          <w:rFonts w:ascii="Arial" w:eastAsiaTheme="minorHAnsi" w:hAnsi="Arial" w:cs="Arial"/>
          <w:b w:val="0"/>
          <w:bCs w:val="0"/>
          <w:color w:val="auto"/>
          <w:sz w:val="22"/>
          <w:szCs w:val="22"/>
        </w:rPr>
      </w:pPr>
    </w:p>
    <w:p w:rsidR="006B6F56" w:rsidRPr="00A42121" w:rsidRDefault="006B6F56" w:rsidP="006B6F56">
      <w:pPr>
        <w:pStyle w:val="Ttulo1"/>
        <w:spacing w:before="0"/>
        <w:rPr>
          <w:rFonts w:ascii="Arial" w:eastAsiaTheme="minorHAnsi" w:hAnsi="Arial" w:cs="Arial"/>
          <w:b w:val="0"/>
          <w:bCs w:val="0"/>
          <w:color w:val="auto"/>
          <w:sz w:val="22"/>
          <w:szCs w:val="22"/>
        </w:rPr>
      </w:pPr>
    </w:p>
    <w:p w:rsidR="008806CC" w:rsidRPr="00A42121" w:rsidRDefault="0096659C" w:rsidP="00383C68">
      <w:pPr>
        <w:pStyle w:val="Ttulo1"/>
        <w:spacing w:before="0"/>
        <w:rPr>
          <w:rFonts w:ascii="Arial" w:hAnsi="Arial" w:cs="Arial"/>
          <w:color w:val="auto"/>
          <w:sz w:val="40"/>
        </w:rPr>
      </w:pPr>
      <w:bookmarkStart w:id="27" w:name="_Toc354011022"/>
      <w:r w:rsidRPr="00A42121">
        <w:rPr>
          <w:rFonts w:ascii="Arial" w:hAnsi="Arial" w:cs="Arial"/>
          <w:color w:val="auto"/>
          <w:sz w:val="40"/>
        </w:rPr>
        <w:t>Bibliografía</w:t>
      </w:r>
      <w:bookmarkEnd w:id="27"/>
    </w:p>
    <w:p w:rsidR="00FF3C3A" w:rsidRPr="00A42121" w:rsidRDefault="00FF3C3A" w:rsidP="00A3346A">
      <w:pPr>
        <w:rPr>
          <w:rFonts w:ascii="Arial" w:hAnsi="Arial" w:cs="Arial"/>
        </w:rPr>
      </w:pPr>
    </w:p>
    <w:p w:rsidR="0096659C" w:rsidRPr="00A42121" w:rsidRDefault="0096659C" w:rsidP="00A3346A">
      <w:pPr>
        <w:spacing w:after="0" w:line="360" w:lineRule="auto"/>
        <w:jc w:val="both"/>
        <w:rPr>
          <w:rFonts w:ascii="Arial" w:eastAsia="Times New Roman" w:hAnsi="Arial" w:cs="Arial"/>
          <w:szCs w:val="24"/>
          <w:lang w:val="es-ES" w:eastAsia="es-ES"/>
        </w:rPr>
      </w:pPr>
      <w:r w:rsidRPr="00A42121">
        <w:rPr>
          <w:rFonts w:ascii="Arial" w:eastAsia="Times New Roman" w:hAnsi="Arial" w:cs="Arial"/>
          <w:szCs w:val="24"/>
          <w:lang w:val="es-ES" w:eastAsia="es-ES"/>
        </w:rPr>
        <w:t>La bibliografía es la relación de las fuentes documentales consultadas por el investigador para sustentar sus trabajos. Su inclusión es obligatoria en todo trabajo de investigación. Cada referencia bibliográfica se inicia contra el margen izquierdo.</w:t>
      </w:r>
    </w:p>
    <w:p w:rsidR="0096659C" w:rsidRPr="00A42121" w:rsidRDefault="0096659C" w:rsidP="00A3346A">
      <w:pPr>
        <w:spacing w:after="0" w:line="360" w:lineRule="auto"/>
        <w:jc w:val="both"/>
        <w:rPr>
          <w:rFonts w:ascii="Arial" w:eastAsia="Times New Roman" w:hAnsi="Arial" w:cs="Arial"/>
          <w:szCs w:val="24"/>
          <w:lang w:val="es-ES" w:eastAsia="es-ES"/>
        </w:rPr>
      </w:pPr>
    </w:p>
    <w:p w:rsidR="00A22C9C" w:rsidRPr="00A42121" w:rsidRDefault="006A743C" w:rsidP="00A3346A">
      <w:pPr>
        <w:spacing w:after="0" w:line="360" w:lineRule="auto"/>
        <w:jc w:val="both"/>
        <w:rPr>
          <w:rFonts w:ascii="Arial" w:eastAsia="Times New Roman" w:hAnsi="Arial" w:cs="Arial"/>
          <w:szCs w:val="24"/>
          <w:lang w:val="es-ES" w:eastAsia="es-ES"/>
        </w:rPr>
      </w:pPr>
      <w:r w:rsidRPr="00A42121">
        <w:rPr>
          <w:rFonts w:ascii="Arial" w:eastAsia="Times New Roman" w:hAnsi="Arial" w:cs="Arial"/>
          <w:szCs w:val="24"/>
          <w:lang w:val="es-ES" w:eastAsia="es-ES"/>
        </w:rPr>
        <w:t xml:space="preserve">Se tomara como referente bibliográfico la </w:t>
      </w:r>
      <w:r w:rsidR="00A22C9C" w:rsidRPr="00A42121">
        <w:rPr>
          <w:rFonts w:ascii="Arial" w:eastAsia="Times New Roman" w:hAnsi="Arial" w:cs="Arial"/>
          <w:szCs w:val="24"/>
          <w:lang w:val="es-ES" w:eastAsia="es-ES"/>
        </w:rPr>
        <w:t>NTC 5613.</w:t>
      </w:r>
    </w:p>
    <w:p w:rsidR="00A22C9C" w:rsidRPr="00A42121" w:rsidRDefault="00A22C9C" w:rsidP="00A3346A">
      <w:pPr>
        <w:spacing w:after="0" w:line="360" w:lineRule="auto"/>
        <w:jc w:val="both"/>
        <w:rPr>
          <w:rFonts w:ascii="Arial" w:eastAsia="Times New Roman" w:hAnsi="Arial" w:cs="Arial"/>
          <w:szCs w:val="24"/>
          <w:lang w:val="es-ES" w:eastAsia="es-ES"/>
        </w:rPr>
      </w:pPr>
    </w:p>
    <w:p w:rsidR="00A22C9C" w:rsidRPr="00A42121" w:rsidRDefault="00A22C9C" w:rsidP="00A3346A">
      <w:pPr>
        <w:spacing w:after="0" w:line="360" w:lineRule="auto"/>
        <w:jc w:val="both"/>
        <w:rPr>
          <w:rFonts w:ascii="Arial" w:eastAsia="Times New Roman" w:hAnsi="Arial" w:cs="Arial"/>
          <w:szCs w:val="24"/>
          <w:lang w:val="es-ES" w:eastAsia="es-ES"/>
        </w:rPr>
      </w:pPr>
      <w:r w:rsidRPr="00A42121">
        <w:rPr>
          <w:rFonts w:ascii="Arial" w:eastAsia="Times New Roman" w:hAnsi="Arial" w:cs="Arial"/>
          <w:szCs w:val="24"/>
          <w:lang w:val="es-ES" w:eastAsia="es-ES"/>
        </w:rPr>
        <w:t xml:space="preserve">[1] BERRQUET MARIMON, Félix. Experiencia de iniciaciones cultura investigativa con estudiantes de pregrado desde un semillero de investigación. Medellín, 2007, 117p. </w:t>
      </w:r>
    </w:p>
    <w:p w:rsidR="00A22C9C" w:rsidRPr="00A42121" w:rsidRDefault="00A22C9C" w:rsidP="00A3346A">
      <w:pPr>
        <w:spacing w:after="0" w:line="360" w:lineRule="auto"/>
        <w:jc w:val="both"/>
        <w:rPr>
          <w:rFonts w:ascii="Arial" w:eastAsia="Times New Roman" w:hAnsi="Arial" w:cs="Arial"/>
          <w:szCs w:val="24"/>
          <w:lang w:val="es-ES" w:eastAsia="es-ES"/>
        </w:rPr>
      </w:pPr>
    </w:p>
    <w:p w:rsidR="00A22C9C" w:rsidRPr="00A42121" w:rsidRDefault="00A22C9C" w:rsidP="00A3346A">
      <w:pPr>
        <w:spacing w:after="0" w:line="360" w:lineRule="auto"/>
        <w:jc w:val="both"/>
        <w:rPr>
          <w:rFonts w:ascii="Arial" w:eastAsia="Times New Roman" w:hAnsi="Arial" w:cs="Arial"/>
          <w:szCs w:val="24"/>
          <w:lang w:val="es-ES" w:eastAsia="es-ES"/>
        </w:rPr>
      </w:pPr>
      <w:r w:rsidRPr="00A42121">
        <w:rPr>
          <w:rFonts w:ascii="Arial" w:eastAsia="Times New Roman" w:hAnsi="Arial" w:cs="Arial"/>
          <w:szCs w:val="24"/>
          <w:lang w:val="es-ES" w:eastAsia="es-ES"/>
        </w:rPr>
        <w:t>[2] CARVAJAL CRESPO. Tobías. Los años que se fueron. En: El espectador. Bogota: (16 sept, 2003), P.2c.</w:t>
      </w:r>
    </w:p>
    <w:p w:rsidR="00A22C9C" w:rsidRPr="00A42121" w:rsidRDefault="00A22C9C" w:rsidP="00A3346A">
      <w:pPr>
        <w:spacing w:after="0" w:line="360" w:lineRule="auto"/>
        <w:jc w:val="both"/>
        <w:rPr>
          <w:rFonts w:ascii="Arial" w:eastAsia="Times New Roman" w:hAnsi="Arial" w:cs="Arial"/>
          <w:szCs w:val="24"/>
          <w:lang w:val="es-ES" w:eastAsia="es-ES"/>
        </w:rPr>
      </w:pPr>
    </w:p>
    <w:p w:rsidR="00A22C9C" w:rsidRPr="00A42121" w:rsidRDefault="00A22C9C" w:rsidP="00A3346A">
      <w:pPr>
        <w:spacing w:after="0" w:line="360" w:lineRule="auto"/>
        <w:jc w:val="both"/>
        <w:rPr>
          <w:rFonts w:ascii="Arial" w:eastAsia="Times New Roman" w:hAnsi="Arial" w:cs="Arial"/>
          <w:szCs w:val="24"/>
          <w:lang w:val="es-ES" w:eastAsia="es-ES"/>
        </w:rPr>
      </w:pPr>
      <w:r w:rsidRPr="00A42121">
        <w:rPr>
          <w:rFonts w:ascii="Arial" w:eastAsia="Times New Roman" w:hAnsi="Arial" w:cs="Arial"/>
          <w:szCs w:val="24"/>
          <w:lang w:val="es-ES" w:eastAsia="es-ES"/>
        </w:rPr>
        <w:t>[3] FLECHA, Ramón. H. Giroux o la solidaridad. En: Cuadernos de pedagogía. Vol.; 2. No 198 (Ago-Sep.1991); p. 15-20.</w:t>
      </w:r>
    </w:p>
    <w:p w:rsidR="00A22C9C" w:rsidRPr="00A42121" w:rsidRDefault="00A22C9C" w:rsidP="00A3346A">
      <w:pPr>
        <w:spacing w:after="0" w:line="360" w:lineRule="auto"/>
        <w:jc w:val="both"/>
        <w:rPr>
          <w:rFonts w:ascii="Arial" w:eastAsia="Times New Roman" w:hAnsi="Arial" w:cs="Arial"/>
          <w:szCs w:val="24"/>
          <w:lang w:val="es-ES" w:eastAsia="es-ES"/>
        </w:rPr>
      </w:pPr>
    </w:p>
    <w:p w:rsidR="003E17BB" w:rsidRPr="00A42121" w:rsidRDefault="00A22C9C" w:rsidP="00697880">
      <w:pPr>
        <w:spacing w:after="0" w:line="360" w:lineRule="auto"/>
        <w:jc w:val="both"/>
        <w:rPr>
          <w:rFonts w:ascii="Arial" w:eastAsia="Times New Roman" w:hAnsi="Arial" w:cs="Arial"/>
          <w:szCs w:val="24"/>
          <w:lang w:val="es-ES" w:eastAsia="es-ES"/>
        </w:rPr>
      </w:pPr>
      <w:r w:rsidRPr="00A42121">
        <w:rPr>
          <w:rFonts w:ascii="Arial" w:eastAsia="Times New Roman" w:hAnsi="Arial" w:cs="Arial"/>
          <w:szCs w:val="24"/>
          <w:lang w:val="es-ES" w:eastAsia="es-ES"/>
        </w:rPr>
        <w:t>[4]LOPEZ CASTAÑO. Hugo. El comportamiento de la oferta. Bogota: escala, 2000. 129p.</w:t>
      </w:r>
    </w:p>
    <w:sectPr w:rsidR="003E17BB" w:rsidRPr="00A42121" w:rsidSect="003E17BB">
      <w:pgSz w:w="12240" w:h="15840"/>
      <w:pgMar w:top="1440" w:right="1440" w:bottom="1440" w:left="1803"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222" w:rsidRDefault="006D5222" w:rsidP="005908B9">
      <w:pPr>
        <w:spacing w:after="0" w:line="240" w:lineRule="auto"/>
      </w:pPr>
      <w:r>
        <w:separator/>
      </w:r>
    </w:p>
  </w:endnote>
  <w:endnote w:type="continuationSeparator" w:id="0">
    <w:p w:rsidR="006D5222" w:rsidRDefault="006D5222" w:rsidP="00590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rPr>
      <w:id w:val="4113496"/>
      <w:docPartObj>
        <w:docPartGallery w:val="Page Numbers (Bottom of Page)"/>
        <w:docPartUnique/>
      </w:docPartObj>
    </w:sdtPr>
    <w:sdtEndPr/>
    <w:sdtContent>
      <w:p w:rsidR="00D3748E" w:rsidRPr="001C52CE" w:rsidRDefault="00D3748E">
        <w:pPr>
          <w:pStyle w:val="Tabladeilustraciones"/>
          <w:jc w:val="center"/>
          <w:rPr>
            <w:rFonts w:cs="Arial"/>
          </w:rPr>
        </w:pPr>
        <w:r w:rsidRPr="001C52CE">
          <w:rPr>
            <w:rFonts w:cs="Arial"/>
            <w:sz w:val="20"/>
          </w:rPr>
          <w:fldChar w:fldCharType="begin"/>
        </w:r>
        <w:r w:rsidRPr="001C52CE">
          <w:rPr>
            <w:rFonts w:cs="Arial"/>
            <w:sz w:val="20"/>
          </w:rPr>
          <w:instrText xml:space="preserve"> PAGE   \* MERGEFORMAT </w:instrText>
        </w:r>
        <w:r w:rsidRPr="001C52CE">
          <w:rPr>
            <w:rFonts w:cs="Arial"/>
            <w:sz w:val="20"/>
          </w:rPr>
          <w:fldChar w:fldCharType="separate"/>
        </w:r>
        <w:r w:rsidR="00B625D6">
          <w:rPr>
            <w:rFonts w:cs="Arial"/>
            <w:noProof/>
            <w:sz w:val="20"/>
          </w:rPr>
          <w:t>11</w:t>
        </w:r>
        <w:r w:rsidRPr="001C52CE">
          <w:rPr>
            <w:rFonts w:cs="Arial"/>
            <w:sz w:val="20"/>
          </w:rPr>
          <w:fldChar w:fldCharType="end"/>
        </w:r>
      </w:p>
    </w:sdtContent>
  </w:sdt>
  <w:p w:rsidR="00D3748E" w:rsidRPr="001C52CE" w:rsidRDefault="00D3748E">
    <w:pPr>
      <w:pStyle w:val="Tabladeilustraciones"/>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222" w:rsidRDefault="006D5222" w:rsidP="005908B9">
      <w:pPr>
        <w:spacing w:after="0" w:line="240" w:lineRule="auto"/>
      </w:pPr>
      <w:r>
        <w:separator/>
      </w:r>
    </w:p>
  </w:footnote>
  <w:footnote w:type="continuationSeparator" w:id="0">
    <w:p w:rsidR="006D5222" w:rsidRDefault="006D5222" w:rsidP="005908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3F0C434A"/>
    <w:lvl w:ilvl="0">
      <w:start w:val="1"/>
      <w:numFmt w:val="bullet"/>
      <w:pStyle w:val="Listaconvietas5"/>
      <w:lvlText w:val=""/>
      <w:lvlJc w:val="left"/>
      <w:pPr>
        <w:ind w:left="1800" w:hanging="360"/>
      </w:pPr>
      <w:rPr>
        <w:rFonts w:ascii="Symbol" w:hAnsi="Symbol" w:hint="default"/>
        <w:color w:val="C0504D" w:themeColor="accent2"/>
      </w:rPr>
    </w:lvl>
  </w:abstractNum>
  <w:abstractNum w:abstractNumId="1">
    <w:nsid w:val="FFFFFF81"/>
    <w:multiLevelType w:val="singleLevel"/>
    <w:tmpl w:val="78B8BCEC"/>
    <w:lvl w:ilvl="0">
      <w:start w:val="1"/>
      <w:numFmt w:val="bullet"/>
      <w:pStyle w:val="Listaconvietas4"/>
      <w:lvlText w:val=""/>
      <w:lvlJc w:val="left"/>
      <w:pPr>
        <w:ind w:left="1440" w:hanging="360"/>
      </w:pPr>
      <w:rPr>
        <w:rFonts w:ascii="Symbol" w:hAnsi="Symbol" w:hint="default"/>
        <w:color w:val="943634" w:themeColor="accent2" w:themeShade="BF"/>
      </w:rPr>
    </w:lvl>
  </w:abstractNum>
  <w:abstractNum w:abstractNumId="2">
    <w:nsid w:val="FFFFFF82"/>
    <w:multiLevelType w:val="singleLevel"/>
    <w:tmpl w:val="3D9E3420"/>
    <w:lvl w:ilvl="0">
      <w:start w:val="1"/>
      <w:numFmt w:val="bullet"/>
      <w:pStyle w:val="Listaconvietas3"/>
      <w:lvlText w:val=""/>
      <w:lvlJc w:val="left"/>
      <w:pPr>
        <w:ind w:left="1080" w:hanging="360"/>
      </w:pPr>
      <w:rPr>
        <w:rFonts w:ascii="Wingdings 3" w:hAnsi="Wingdings 3" w:hint="default"/>
        <w:color w:val="808080" w:themeColor="background1" w:themeShade="80"/>
      </w:rPr>
    </w:lvl>
  </w:abstractNum>
  <w:abstractNum w:abstractNumId="3">
    <w:nsid w:val="FFFFFF83"/>
    <w:multiLevelType w:val="singleLevel"/>
    <w:tmpl w:val="5B846FA6"/>
    <w:lvl w:ilvl="0">
      <w:start w:val="1"/>
      <w:numFmt w:val="bullet"/>
      <w:pStyle w:val="Listaconvietas2"/>
      <w:lvlText w:val=""/>
      <w:lvlJc w:val="left"/>
      <w:pPr>
        <w:ind w:left="720" w:hanging="360"/>
      </w:pPr>
      <w:rPr>
        <w:rFonts w:ascii="Wingdings 3" w:hAnsi="Wingdings 3" w:hint="default"/>
        <w:color w:val="C0504D" w:themeColor="accent2"/>
      </w:rPr>
    </w:lvl>
  </w:abstractNum>
  <w:abstractNum w:abstractNumId="4">
    <w:nsid w:val="FFFFFF89"/>
    <w:multiLevelType w:val="singleLevel"/>
    <w:tmpl w:val="4C7CAEF2"/>
    <w:lvl w:ilvl="0">
      <w:start w:val="1"/>
      <w:numFmt w:val="bullet"/>
      <w:pStyle w:val="Listaconvietas"/>
      <w:lvlText w:val=""/>
      <w:lvlJc w:val="left"/>
      <w:pPr>
        <w:ind w:left="360" w:hanging="360"/>
      </w:pPr>
      <w:rPr>
        <w:rFonts w:ascii="Wingdings 3" w:hAnsi="Wingdings 3" w:hint="default"/>
        <w:caps w:val="0"/>
        <w:strike w:val="0"/>
        <w:dstrike w:val="0"/>
        <w:vanish w:val="0"/>
        <w:color w:val="943634" w:themeColor="accent2" w:themeShade="BF"/>
        <w:vertAlign w:val="baseline"/>
      </w:rPr>
    </w:lvl>
  </w:abstractNum>
  <w:abstractNum w:abstractNumId="5">
    <w:nsid w:val="05A37D5C"/>
    <w:multiLevelType w:val="multilevel"/>
    <w:tmpl w:val="02A276E6"/>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0C0B3BC4"/>
    <w:multiLevelType w:val="multilevel"/>
    <w:tmpl w:val="240A001F"/>
    <w:lvl w:ilvl="0">
      <w:start w:val="1"/>
      <w:numFmt w:val="decimal"/>
      <w:lvlText w:val="%1."/>
      <w:lvlJc w:val="left"/>
      <w:pPr>
        <w:ind w:left="360" w:hanging="360"/>
      </w:pPr>
      <w:rPr>
        <w:rFonts w:hint="default"/>
        <w:sz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18F7C3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2803D43"/>
    <w:multiLevelType w:val="hybridMultilevel"/>
    <w:tmpl w:val="20AA960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nsid w:val="77DD1C9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8"/>
  </w:num>
  <w:num w:numId="4">
    <w:abstractNumId w:val="9"/>
  </w:num>
  <w:num w:numId="5">
    <w:abstractNumId w:val="4"/>
  </w:num>
  <w:num w:numId="6">
    <w:abstractNumId w:val="3"/>
  </w:num>
  <w:num w:numId="7">
    <w:abstractNumId w:val="2"/>
  </w:num>
  <w:num w:numId="8">
    <w:abstractNumId w:val="1"/>
  </w:num>
  <w:num w:numId="9">
    <w:abstractNumId w:val="0"/>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E17BB"/>
    <w:rsid w:val="00081499"/>
    <w:rsid w:val="000F2277"/>
    <w:rsid w:val="00106F42"/>
    <w:rsid w:val="001077B1"/>
    <w:rsid w:val="001364F8"/>
    <w:rsid w:val="00146678"/>
    <w:rsid w:val="001A745B"/>
    <w:rsid w:val="001C52CE"/>
    <w:rsid w:val="001C5984"/>
    <w:rsid w:val="00217A54"/>
    <w:rsid w:val="00253831"/>
    <w:rsid w:val="0026445E"/>
    <w:rsid w:val="00276634"/>
    <w:rsid w:val="002C7875"/>
    <w:rsid w:val="0030225C"/>
    <w:rsid w:val="00315E7E"/>
    <w:rsid w:val="003256D0"/>
    <w:rsid w:val="00383C68"/>
    <w:rsid w:val="0039385F"/>
    <w:rsid w:val="003E17BB"/>
    <w:rsid w:val="0044273A"/>
    <w:rsid w:val="0048165B"/>
    <w:rsid w:val="00502430"/>
    <w:rsid w:val="00502B45"/>
    <w:rsid w:val="005373BC"/>
    <w:rsid w:val="005908B9"/>
    <w:rsid w:val="005E1E64"/>
    <w:rsid w:val="006073F7"/>
    <w:rsid w:val="00651BA6"/>
    <w:rsid w:val="00697880"/>
    <w:rsid w:val="006A743C"/>
    <w:rsid w:val="006A7E5F"/>
    <w:rsid w:val="006B6F56"/>
    <w:rsid w:val="006D5222"/>
    <w:rsid w:val="00716357"/>
    <w:rsid w:val="00770D65"/>
    <w:rsid w:val="00793DF6"/>
    <w:rsid w:val="00853B98"/>
    <w:rsid w:val="0087528B"/>
    <w:rsid w:val="008806CC"/>
    <w:rsid w:val="00900631"/>
    <w:rsid w:val="00905F6E"/>
    <w:rsid w:val="0096659C"/>
    <w:rsid w:val="00975177"/>
    <w:rsid w:val="009B0A7F"/>
    <w:rsid w:val="00A2208D"/>
    <w:rsid w:val="00A22C9C"/>
    <w:rsid w:val="00A305D3"/>
    <w:rsid w:val="00A3346A"/>
    <w:rsid w:val="00A33E1E"/>
    <w:rsid w:val="00A35DD3"/>
    <w:rsid w:val="00A42121"/>
    <w:rsid w:val="00AB77E4"/>
    <w:rsid w:val="00AE7390"/>
    <w:rsid w:val="00B20CF7"/>
    <w:rsid w:val="00B625D6"/>
    <w:rsid w:val="00B71B63"/>
    <w:rsid w:val="00B84841"/>
    <w:rsid w:val="00C80E00"/>
    <w:rsid w:val="00C818D3"/>
    <w:rsid w:val="00C92FA0"/>
    <w:rsid w:val="00C94725"/>
    <w:rsid w:val="00CC6960"/>
    <w:rsid w:val="00CE595B"/>
    <w:rsid w:val="00D041DA"/>
    <w:rsid w:val="00D05E7C"/>
    <w:rsid w:val="00D3748E"/>
    <w:rsid w:val="00DE5C8B"/>
    <w:rsid w:val="00E11DDE"/>
    <w:rsid w:val="00E43502"/>
    <w:rsid w:val="00E46058"/>
    <w:rsid w:val="00E66509"/>
    <w:rsid w:val="00E965CF"/>
    <w:rsid w:val="00EA70F0"/>
    <w:rsid w:val="00EB440B"/>
    <w:rsid w:val="00F20582"/>
    <w:rsid w:val="00F60624"/>
    <w:rsid w:val="00F76F53"/>
    <w:rsid w:val="00F817F3"/>
    <w:rsid w:val="00FA6852"/>
    <w:rsid w:val="00FE66A1"/>
    <w:rsid w:val="00FF3C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uiPriority="35"/>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7BB"/>
  </w:style>
  <w:style w:type="paragraph" w:styleId="Ttulo1">
    <w:name w:val="heading 1"/>
    <w:basedOn w:val="Normal"/>
    <w:next w:val="Normal"/>
    <w:link w:val="Ttulo1Car"/>
    <w:uiPriority w:val="9"/>
    <w:qFormat/>
    <w:rsid w:val="00F817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373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3748E"/>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eastAsiaTheme="majorEastAsia" w:hAnsiTheme="majorHAnsi" w:cstheme="majorBidi"/>
      <w:color w:val="595959" w:themeColor="text1" w:themeTint="A6"/>
      <w:spacing w:val="5"/>
      <w:sz w:val="20"/>
      <w:szCs w:val="20"/>
      <w:lang w:val="es-ES"/>
    </w:rPr>
  </w:style>
  <w:style w:type="paragraph" w:styleId="Ttulo4">
    <w:name w:val="heading 4"/>
    <w:basedOn w:val="Normal"/>
    <w:next w:val="Normal"/>
    <w:link w:val="Ttulo4Car"/>
    <w:uiPriority w:val="9"/>
    <w:unhideWhenUsed/>
    <w:qFormat/>
    <w:rsid w:val="00D3748E"/>
    <w:pPr>
      <w:pBdr>
        <w:bottom w:val="single" w:sz="6" w:space="1" w:color="A6A6A6" w:themeColor="background1" w:themeShade="A6"/>
      </w:pBdr>
      <w:spacing w:before="200" w:after="80"/>
      <w:outlineLvl w:val="3"/>
    </w:pPr>
    <w:rPr>
      <w:rFonts w:asciiTheme="majorHAnsi" w:eastAsiaTheme="majorEastAsia" w:hAnsiTheme="majorHAnsi" w:cstheme="majorBidi"/>
      <w:color w:val="595959" w:themeColor="text1" w:themeTint="A6"/>
      <w:sz w:val="20"/>
      <w:szCs w:val="20"/>
      <w:lang w:val="es-ES"/>
    </w:rPr>
  </w:style>
  <w:style w:type="paragraph" w:styleId="Ttulo5">
    <w:name w:val="heading 5"/>
    <w:basedOn w:val="Normal"/>
    <w:next w:val="Normal"/>
    <w:link w:val="Ttulo5Car"/>
    <w:uiPriority w:val="9"/>
    <w:semiHidden/>
    <w:unhideWhenUsed/>
    <w:qFormat/>
    <w:rsid w:val="00D3748E"/>
    <w:pPr>
      <w:pBdr>
        <w:bottom w:val="dashed" w:sz="4" w:space="1" w:color="A6A6A6" w:themeColor="background1" w:themeShade="A6"/>
      </w:pBdr>
      <w:spacing w:before="200" w:after="80"/>
      <w:outlineLvl w:val="4"/>
    </w:pPr>
    <w:rPr>
      <w:rFonts w:asciiTheme="majorHAnsi" w:eastAsiaTheme="majorEastAsia" w:hAnsiTheme="majorHAnsi" w:cstheme="majorBidi"/>
      <w:color w:val="404040" w:themeColor="text1" w:themeTint="BF"/>
      <w:sz w:val="20"/>
      <w:szCs w:val="20"/>
      <w:lang w:val="es-ES"/>
    </w:rPr>
  </w:style>
  <w:style w:type="paragraph" w:styleId="Ttulo6">
    <w:name w:val="heading 6"/>
    <w:basedOn w:val="Normal"/>
    <w:next w:val="Normal"/>
    <w:link w:val="Ttulo6Car"/>
    <w:uiPriority w:val="9"/>
    <w:semiHidden/>
    <w:unhideWhenUsed/>
    <w:qFormat/>
    <w:rsid w:val="00D3748E"/>
    <w:pPr>
      <w:spacing w:before="200" w:after="80"/>
      <w:outlineLvl w:val="5"/>
    </w:pPr>
    <w:rPr>
      <w:rFonts w:asciiTheme="majorHAnsi" w:eastAsiaTheme="majorEastAsia" w:hAnsiTheme="majorHAnsi" w:cstheme="majorBidi"/>
      <w:b/>
      <w:bCs/>
      <w:color w:val="7F7F7F" w:themeColor="background1" w:themeShade="7F"/>
      <w:sz w:val="18"/>
      <w:szCs w:val="18"/>
      <w:lang w:val="es-ES"/>
    </w:rPr>
  </w:style>
  <w:style w:type="paragraph" w:styleId="Ttulo7">
    <w:name w:val="heading 7"/>
    <w:basedOn w:val="Normal"/>
    <w:next w:val="Normal"/>
    <w:link w:val="Ttulo7Car"/>
    <w:uiPriority w:val="9"/>
    <w:semiHidden/>
    <w:unhideWhenUsed/>
    <w:qFormat/>
    <w:rsid w:val="00D3748E"/>
    <w:pPr>
      <w:spacing w:before="200" w:after="80"/>
      <w:outlineLvl w:val="6"/>
    </w:pPr>
    <w:rPr>
      <w:rFonts w:asciiTheme="majorHAnsi" w:eastAsiaTheme="majorEastAsia" w:hAnsiTheme="majorHAnsi" w:cstheme="majorBidi"/>
      <w:b/>
      <w:bCs/>
      <w:i/>
      <w:iCs/>
      <w:color w:val="808080" w:themeColor="background1" w:themeShade="80"/>
      <w:sz w:val="18"/>
      <w:szCs w:val="18"/>
      <w:lang w:val="es-ES"/>
    </w:rPr>
  </w:style>
  <w:style w:type="paragraph" w:styleId="Ttulo8">
    <w:name w:val="heading 8"/>
    <w:basedOn w:val="Normal"/>
    <w:next w:val="Normal"/>
    <w:link w:val="Ttulo8Car"/>
    <w:uiPriority w:val="9"/>
    <w:semiHidden/>
    <w:unhideWhenUsed/>
    <w:qFormat/>
    <w:rsid w:val="00D3748E"/>
    <w:pPr>
      <w:spacing w:before="200" w:after="80"/>
      <w:outlineLvl w:val="7"/>
    </w:pPr>
    <w:rPr>
      <w:rFonts w:asciiTheme="majorHAnsi" w:eastAsiaTheme="majorEastAsia" w:hAnsiTheme="majorHAnsi" w:cstheme="majorBidi"/>
      <w:color w:val="C0504D" w:themeColor="accent2"/>
      <w:sz w:val="18"/>
      <w:szCs w:val="18"/>
      <w:lang w:val="es-ES"/>
    </w:rPr>
  </w:style>
  <w:style w:type="paragraph" w:styleId="Ttulo9">
    <w:name w:val="heading 9"/>
    <w:basedOn w:val="Normal"/>
    <w:next w:val="Normal"/>
    <w:link w:val="Ttulo9Car"/>
    <w:uiPriority w:val="9"/>
    <w:semiHidden/>
    <w:unhideWhenUsed/>
    <w:qFormat/>
    <w:rsid w:val="00D3748E"/>
    <w:pPr>
      <w:spacing w:before="200" w:after="80"/>
      <w:outlineLvl w:val="8"/>
    </w:pPr>
    <w:rPr>
      <w:rFonts w:asciiTheme="majorHAnsi" w:eastAsiaTheme="majorEastAsia" w:hAnsiTheme="majorHAnsi" w:cstheme="majorBidi"/>
      <w:i/>
      <w:iCs/>
      <w:color w:val="C0504D" w:themeColor="accent2"/>
      <w:sz w:val="18"/>
      <w:szCs w:val="1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17F3"/>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F817F3"/>
    <w:pPr>
      <w:ind w:left="720"/>
      <w:contextualSpacing/>
    </w:pPr>
  </w:style>
  <w:style w:type="paragraph" w:styleId="TtulodeTDC">
    <w:name w:val="TOC Heading"/>
    <w:basedOn w:val="Ttulo1"/>
    <w:next w:val="Normal"/>
    <w:uiPriority w:val="39"/>
    <w:unhideWhenUsed/>
    <w:qFormat/>
    <w:rsid w:val="00F817F3"/>
    <w:pPr>
      <w:outlineLvl w:val="9"/>
    </w:pPr>
    <w:rPr>
      <w:lang w:val="es-ES"/>
    </w:rPr>
  </w:style>
  <w:style w:type="paragraph" w:styleId="Textodeglobo">
    <w:name w:val="Balloon Text"/>
    <w:basedOn w:val="Normal"/>
    <w:link w:val="TextodegloboCar"/>
    <w:uiPriority w:val="99"/>
    <w:semiHidden/>
    <w:unhideWhenUsed/>
    <w:rsid w:val="003E17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17BB"/>
    <w:rPr>
      <w:rFonts w:ascii="Tahoma" w:hAnsi="Tahoma" w:cs="Tahoma"/>
      <w:sz w:val="16"/>
      <w:szCs w:val="16"/>
    </w:rPr>
  </w:style>
  <w:style w:type="table" w:customStyle="1" w:styleId="Listaclara-nfasis21">
    <w:name w:val="Lista clara - Énfasis 21"/>
    <w:basedOn w:val="Tablanormal"/>
    <w:next w:val="Listaclara-nfasis2"/>
    <w:uiPriority w:val="61"/>
    <w:rsid w:val="00A2208D"/>
    <w:pPr>
      <w:spacing w:after="0" w:line="240" w:lineRule="auto"/>
    </w:pPr>
    <w:rPr>
      <w:lang w:val="en-US"/>
    </w:rPr>
    <w:tblPr>
      <w:tblStyleRowBandSize w:val="1"/>
      <w:tblStyleColBandSize w:val="1"/>
      <w:tblInd w:w="0" w:type="dxa"/>
      <w:tblBorders>
        <w:top w:val="single" w:sz="8" w:space="0" w:color="9FB8CD"/>
        <w:left w:val="single" w:sz="8" w:space="0" w:color="9FB8CD"/>
        <w:bottom w:val="single" w:sz="8" w:space="0" w:color="9FB8CD"/>
        <w:right w:val="single" w:sz="8" w:space="0" w:color="9FB8C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FB8CD"/>
      </w:tcPr>
    </w:tblStylePr>
    <w:tblStylePr w:type="lastRow">
      <w:pPr>
        <w:spacing w:before="0" w:after="0" w:line="240" w:lineRule="auto"/>
      </w:pPr>
      <w:rPr>
        <w:b/>
        <w:bCs/>
      </w:rPr>
      <w:tblPr/>
      <w:tcPr>
        <w:tcBorders>
          <w:top w:val="double" w:sz="6" w:space="0" w:color="9FB8CD"/>
          <w:left w:val="single" w:sz="8" w:space="0" w:color="9FB8CD"/>
          <w:bottom w:val="single" w:sz="8" w:space="0" w:color="9FB8CD"/>
          <w:right w:val="single" w:sz="8" w:space="0" w:color="9FB8CD"/>
        </w:tcBorders>
      </w:tcPr>
    </w:tblStylePr>
    <w:tblStylePr w:type="firstCol">
      <w:rPr>
        <w:b/>
        <w:bCs/>
      </w:rPr>
    </w:tblStylePr>
    <w:tblStylePr w:type="lastCol">
      <w:rPr>
        <w:b/>
        <w:bCs/>
      </w:rPr>
    </w:tblStylePr>
    <w:tblStylePr w:type="band1Vert">
      <w:tblPr/>
      <w:tcPr>
        <w:tcBorders>
          <w:top w:val="single" w:sz="8" w:space="0" w:color="9FB8CD"/>
          <w:left w:val="single" w:sz="8" w:space="0" w:color="9FB8CD"/>
          <w:bottom w:val="single" w:sz="8" w:space="0" w:color="9FB8CD"/>
          <w:right w:val="single" w:sz="8" w:space="0" w:color="9FB8CD"/>
        </w:tcBorders>
      </w:tcPr>
    </w:tblStylePr>
    <w:tblStylePr w:type="band1Horz">
      <w:tblPr/>
      <w:tcPr>
        <w:tcBorders>
          <w:top w:val="single" w:sz="8" w:space="0" w:color="9FB8CD"/>
          <w:left w:val="single" w:sz="8" w:space="0" w:color="9FB8CD"/>
          <w:bottom w:val="single" w:sz="8" w:space="0" w:color="9FB8CD"/>
          <w:right w:val="single" w:sz="8" w:space="0" w:color="9FB8CD"/>
        </w:tcBorders>
      </w:tcPr>
    </w:tblStylePr>
  </w:style>
  <w:style w:type="table" w:styleId="Listaclara-nfasis2">
    <w:name w:val="Light List Accent 2"/>
    <w:basedOn w:val="Tablanormal"/>
    <w:uiPriority w:val="61"/>
    <w:rsid w:val="00A2208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rmalWeb">
    <w:name w:val="Normal (Web)"/>
    <w:basedOn w:val="Normal"/>
    <w:uiPriority w:val="99"/>
    <w:unhideWhenUsed/>
    <w:rsid w:val="00651BA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pgrafe">
    <w:name w:val="caption"/>
    <w:basedOn w:val="Normal"/>
    <w:next w:val="Normal"/>
    <w:uiPriority w:val="35"/>
    <w:unhideWhenUsed/>
    <w:rsid w:val="001C5984"/>
    <w:pPr>
      <w:spacing w:after="0" w:line="240" w:lineRule="auto"/>
    </w:pPr>
    <w:rPr>
      <w:rFonts w:asciiTheme="majorHAnsi" w:eastAsiaTheme="majorEastAsia" w:hAnsiTheme="majorHAnsi" w:cstheme="majorBidi"/>
      <w:color w:val="C0504D" w:themeColor="accent2"/>
      <w:sz w:val="16"/>
      <w:szCs w:val="16"/>
      <w:lang w:val="es-ES"/>
    </w:rPr>
  </w:style>
  <w:style w:type="character" w:styleId="Textoennegrita">
    <w:name w:val="Strong"/>
    <w:aliases w:val="Texto de la tesis"/>
    <w:basedOn w:val="Fuentedeprrafopredeter"/>
    <w:uiPriority w:val="22"/>
    <w:qFormat/>
    <w:rsid w:val="009B0A7F"/>
    <w:rPr>
      <w:rFonts w:ascii="Arial" w:hAnsi="Arial"/>
      <w:bCs/>
      <w:sz w:val="24"/>
    </w:rPr>
  </w:style>
  <w:style w:type="table" w:styleId="Tablaconcuadrcula">
    <w:name w:val="Table Grid"/>
    <w:basedOn w:val="Tablanormal"/>
    <w:uiPriority w:val="59"/>
    <w:rsid w:val="009665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96659C"/>
    <w:rPr>
      <w:color w:val="0000FF" w:themeColor="hyperlink"/>
      <w:u w:val="single"/>
    </w:rPr>
  </w:style>
  <w:style w:type="paragraph" w:styleId="Encabezado">
    <w:name w:val="header"/>
    <w:basedOn w:val="Normal"/>
    <w:link w:val="EncabezadoCar"/>
    <w:uiPriority w:val="99"/>
    <w:unhideWhenUsed/>
    <w:rsid w:val="005908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08B9"/>
  </w:style>
  <w:style w:type="paragraph" w:styleId="Piedepgina">
    <w:name w:val="footer"/>
    <w:basedOn w:val="Normal"/>
    <w:link w:val="PiedepginaCar"/>
    <w:uiPriority w:val="99"/>
    <w:unhideWhenUsed/>
    <w:rsid w:val="005908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08B9"/>
  </w:style>
  <w:style w:type="paragraph" w:styleId="TDC2">
    <w:name w:val="toc 2"/>
    <w:basedOn w:val="Normal"/>
    <w:next w:val="Normal"/>
    <w:autoRedefine/>
    <w:uiPriority w:val="39"/>
    <w:unhideWhenUsed/>
    <w:qFormat/>
    <w:rsid w:val="001C52CE"/>
    <w:pPr>
      <w:spacing w:after="100"/>
      <w:ind w:left="220"/>
    </w:pPr>
    <w:rPr>
      <w:rFonts w:eastAsiaTheme="minorEastAsia"/>
      <w:lang w:val="es-ES"/>
    </w:rPr>
  </w:style>
  <w:style w:type="paragraph" w:styleId="TDC1">
    <w:name w:val="toc 1"/>
    <w:basedOn w:val="Normal"/>
    <w:next w:val="Normal"/>
    <w:autoRedefine/>
    <w:uiPriority w:val="39"/>
    <w:unhideWhenUsed/>
    <w:qFormat/>
    <w:rsid w:val="001C52CE"/>
    <w:pPr>
      <w:spacing w:after="100"/>
    </w:pPr>
    <w:rPr>
      <w:rFonts w:eastAsiaTheme="minorEastAsia"/>
      <w:lang w:val="es-ES"/>
    </w:rPr>
  </w:style>
  <w:style w:type="paragraph" w:styleId="TDC3">
    <w:name w:val="toc 3"/>
    <w:basedOn w:val="Normal"/>
    <w:next w:val="Normal"/>
    <w:autoRedefine/>
    <w:uiPriority w:val="39"/>
    <w:unhideWhenUsed/>
    <w:qFormat/>
    <w:rsid w:val="001C52CE"/>
    <w:pPr>
      <w:spacing w:after="100"/>
      <w:ind w:left="440"/>
    </w:pPr>
    <w:rPr>
      <w:rFonts w:eastAsiaTheme="minorEastAsia"/>
      <w:lang w:val="es-ES"/>
    </w:rPr>
  </w:style>
  <w:style w:type="character" w:customStyle="1" w:styleId="Ttulo2Car">
    <w:name w:val="Título 2 Car"/>
    <w:basedOn w:val="Fuentedeprrafopredeter"/>
    <w:link w:val="Ttulo2"/>
    <w:uiPriority w:val="9"/>
    <w:rsid w:val="005373BC"/>
    <w:rPr>
      <w:rFonts w:asciiTheme="majorHAnsi" w:eastAsiaTheme="majorEastAsia" w:hAnsiTheme="majorHAnsi" w:cstheme="majorBidi"/>
      <w:b/>
      <w:bCs/>
      <w:color w:val="4F81BD" w:themeColor="accent1"/>
      <w:sz w:val="26"/>
      <w:szCs w:val="26"/>
    </w:rPr>
  </w:style>
  <w:style w:type="table" w:customStyle="1" w:styleId="Tablaconcuadrcula1">
    <w:name w:val="Tabla con cuadrícula1"/>
    <w:basedOn w:val="Tablanormal"/>
    <w:next w:val="Tablaconcuadrcula"/>
    <w:uiPriority w:val="1"/>
    <w:rsid w:val="00EB440B"/>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1"/>
    <w:rsid w:val="00C818D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76634"/>
    <w:pPr>
      <w:spacing w:after="0"/>
    </w:pPr>
    <w:rPr>
      <w:rFonts w:ascii="Arial" w:hAnsi="Arial"/>
    </w:rPr>
  </w:style>
  <w:style w:type="paragraph" w:styleId="Textonotapie">
    <w:name w:val="footnote text"/>
    <w:basedOn w:val="Normal"/>
    <w:link w:val="TextonotapieCar"/>
    <w:uiPriority w:val="99"/>
    <w:semiHidden/>
    <w:unhideWhenUsed/>
    <w:rsid w:val="0027663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76634"/>
    <w:rPr>
      <w:sz w:val="20"/>
      <w:szCs w:val="20"/>
    </w:rPr>
  </w:style>
  <w:style w:type="character" w:styleId="Refdenotaalpie">
    <w:name w:val="footnote reference"/>
    <w:basedOn w:val="Fuentedeprrafopredeter"/>
    <w:uiPriority w:val="99"/>
    <w:semiHidden/>
    <w:unhideWhenUsed/>
    <w:rsid w:val="00276634"/>
    <w:rPr>
      <w:vertAlign w:val="superscript"/>
    </w:rPr>
  </w:style>
  <w:style w:type="character" w:customStyle="1" w:styleId="Ttulo3Car">
    <w:name w:val="Título 3 Car"/>
    <w:basedOn w:val="Fuentedeprrafopredeter"/>
    <w:link w:val="Ttulo3"/>
    <w:uiPriority w:val="9"/>
    <w:rsid w:val="00D3748E"/>
    <w:rPr>
      <w:rFonts w:asciiTheme="majorHAnsi" w:eastAsiaTheme="majorEastAsia" w:hAnsiTheme="majorHAnsi" w:cstheme="majorBidi"/>
      <w:color w:val="595959" w:themeColor="text1" w:themeTint="A6"/>
      <w:spacing w:val="5"/>
      <w:sz w:val="20"/>
      <w:szCs w:val="20"/>
      <w:lang w:val="es-ES"/>
    </w:rPr>
  </w:style>
  <w:style w:type="character" w:customStyle="1" w:styleId="Ttulo4Car">
    <w:name w:val="Título 4 Car"/>
    <w:basedOn w:val="Fuentedeprrafopredeter"/>
    <w:link w:val="Ttulo4"/>
    <w:uiPriority w:val="9"/>
    <w:rsid w:val="00D3748E"/>
    <w:rPr>
      <w:rFonts w:asciiTheme="majorHAnsi" w:eastAsiaTheme="majorEastAsia" w:hAnsiTheme="majorHAnsi" w:cstheme="majorBidi"/>
      <w:color w:val="595959" w:themeColor="text1" w:themeTint="A6"/>
      <w:sz w:val="20"/>
      <w:szCs w:val="20"/>
      <w:lang w:val="es-ES"/>
    </w:rPr>
  </w:style>
  <w:style w:type="character" w:customStyle="1" w:styleId="Ttulo5Car">
    <w:name w:val="Título 5 Car"/>
    <w:basedOn w:val="Fuentedeprrafopredeter"/>
    <w:link w:val="Ttulo5"/>
    <w:uiPriority w:val="9"/>
    <w:semiHidden/>
    <w:rsid w:val="00D3748E"/>
    <w:rPr>
      <w:rFonts w:asciiTheme="majorHAnsi" w:eastAsiaTheme="majorEastAsia" w:hAnsiTheme="majorHAnsi" w:cstheme="majorBidi"/>
      <w:color w:val="404040" w:themeColor="text1" w:themeTint="BF"/>
      <w:sz w:val="20"/>
      <w:szCs w:val="20"/>
      <w:lang w:val="es-ES"/>
    </w:rPr>
  </w:style>
  <w:style w:type="character" w:customStyle="1" w:styleId="Ttulo6Car">
    <w:name w:val="Título 6 Car"/>
    <w:basedOn w:val="Fuentedeprrafopredeter"/>
    <w:link w:val="Ttulo6"/>
    <w:uiPriority w:val="9"/>
    <w:semiHidden/>
    <w:rsid w:val="00D3748E"/>
    <w:rPr>
      <w:rFonts w:asciiTheme="majorHAnsi" w:eastAsiaTheme="majorEastAsia" w:hAnsiTheme="majorHAnsi" w:cstheme="majorBidi"/>
      <w:b/>
      <w:bCs/>
      <w:color w:val="7F7F7F" w:themeColor="background1" w:themeShade="7F"/>
      <w:sz w:val="18"/>
      <w:szCs w:val="18"/>
      <w:lang w:val="es-ES"/>
    </w:rPr>
  </w:style>
  <w:style w:type="character" w:customStyle="1" w:styleId="Ttulo7Car">
    <w:name w:val="Título 7 Car"/>
    <w:basedOn w:val="Fuentedeprrafopredeter"/>
    <w:link w:val="Ttulo7"/>
    <w:uiPriority w:val="9"/>
    <w:semiHidden/>
    <w:rsid w:val="00D3748E"/>
    <w:rPr>
      <w:rFonts w:asciiTheme="majorHAnsi" w:eastAsiaTheme="majorEastAsia" w:hAnsiTheme="majorHAnsi" w:cstheme="majorBidi"/>
      <w:b/>
      <w:bCs/>
      <w:i/>
      <w:iCs/>
      <w:color w:val="808080" w:themeColor="background1" w:themeShade="80"/>
      <w:sz w:val="18"/>
      <w:szCs w:val="18"/>
      <w:lang w:val="es-ES"/>
    </w:rPr>
  </w:style>
  <w:style w:type="character" w:customStyle="1" w:styleId="Ttulo8Car">
    <w:name w:val="Título 8 Car"/>
    <w:basedOn w:val="Fuentedeprrafopredeter"/>
    <w:link w:val="Ttulo8"/>
    <w:uiPriority w:val="9"/>
    <w:semiHidden/>
    <w:rsid w:val="00D3748E"/>
    <w:rPr>
      <w:rFonts w:asciiTheme="majorHAnsi" w:eastAsiaTheme="majorEastAsia" w:hAnsiTheme="majorHAnsi" w:cstheme="majorBidi"/>
      <w:color w:val="C0504D" w:themeColor="accent2"/>
      <w:sz w:val="18"/>
      <w:szCs w:val="18"/>
      <w:lang w:val="es-ES"/>
    </w:rPr>
  </w:style>
  <w:style w:type="character" w:customStyle="1" w:styleId="Ttulo9Car">
    <w:name w:val="Título 9 Car"/>
    <w:basedOn w:val="Fuentedeprrafopredeter"/>
    <w:link w:val="Ttulo9"/>
    <w:uiPriority w:val="9"/>
    <w:semiHidden/>
    <w:rsid w:val="00D3748E"/>
    <w:rPr>
      <w:rFonts w:asciiTheme="majorHAnsi" w:eastAsiaTheme="majorEastAsia" w:hAnsiTheme="majorHAnsi" w:cstheme="majorBidi"/>
      <w:i/>
      <w:iCs/>
      <w:color w:val="C0504D" w:themeColor="accent2"/>
      <w:sz w:val="18"/>
      <w:szCs w:val="18"/>
      <w:lang w:val="es-ES"/>
    </w:rPr>
  </w:style>
  <w:style w:type="paragraph" w:styleId="Ttulo">
    <w:name w:val="Title"/>
    <w:basedOn w:val="Normal"/>
    <w:link w:val="TtuloCar"/>
    <w:uiPriority w:val="10"/>
    <w:qFormat/>
    <w:rsid w:val="00D3748E"/>
    <w:pPr>
      <w:spacing w:line="240" w:lineRule="auto"/>
    </w:pPr>
    <w:rPr>
      <w:rFonts w:asciiTheme="majorHAnsi" w:eastAsiaTheme="majorEastAsia" w:hAnsiTheme="majorHAnsi" w:cstheme="majorBidi"/>
      <w:color w:val="C0504D" w:themeColor="accent2"/>
      <w:sz w:val="52"/>
      <w:szCs w:val="52"/>
      <w:lang w:val="es-ES"/>
    </w:rPr>
  </w:style>
  <w:style w:type="character" w:customStyle="1" w:styleId="TtuloCar">
    <w:name w:val="Título Car"/>
    <w:basedOn w:val="Fuentedeprrafopredeter"/>
    <w:link w:val="Ttulo"/>
    <w:uiPriority w:val="10"/>
    <w:rsid w:val="00D3748E"/>
    <w:rPr>
      <w:rFonts w:asciiTheme="majorHAnsi" w:eastAsiaTheme="majorEastAsia" w:hAnsiTheme="majorHAnsi" w:cstheme="majorBidi"/>
      <w:color w:val="C0504D" w:themeColor="accent2"/>
      <w:sz w:val="52"/>
      <w:szCs w:val="52"/>
      <w:lang w:val="es-ES"/>
    </w:rPr>
  </w:style>
  <w:style w:type="paragraph" w:styleId="Subttulo">
    <w:name w:val="Subtitle"/>
    <w:basedOn w:val="Normal"/>
    <w:link w:val="SubttuloCar"/>
    <w:uiPriority w:val="11"/>
    <w:qFormat/>
    <w:rsid w:val="00D3748E"/>
    <w:pPr>
      <w:spacing w:after="720" w:line="240" w:lineRule="auto"/>
    </w:pPr>
    <w:rPr>
      <w:rFonts w:asciiTheme="majorHAnsi" w:eastAsiaTheme="majorEastAsia" w:hAnsiTheme="majorHAnsi" w:cstheme="majorBidi"/>
      <w:color w:val="C0504D" w:themeColor="accent2"/>
      <w:sz w:val="24"/>
      <w:szCs w:val="24"/>
      <w:lang w:val="es-ES"/>
    </w:rPr>
  </w:style>
  <w:style w:type="character" w:customStyle="1" w:styleId="SubttuloCar">
    <w:name w:val="Subtítulo Car"/>
    <w:basedOn w:val="Fuentedeprrafopredeter"/>
    <w:link w:val="Subttulo"/>
    <w:uiPriority w:val="11"/>
    <w:rsid w:val="00D3748E"/>
    <w:rPr>
      <w:rFonts w:asciiTheme="majorHAnsi" w:eastAsiaTheme="majorEastAsia" w:hAnsiTheme="majorHAnsi" w:cstheme="majorBidi"/>
      <w:color w:val="C0504D" w:themeColor="accent2"/>
      <w:sz w:val="24"/>
      <w:szCs w:val="24"/>
      <w:lang w:val="es-ES"/>
    </w:rPr>
  </w:style>
  <w:style w:type="paragraph" w:styleId="Sinespaciado">
    <w:name w:val="No Spacing"/>
    <w:basedOn w:val="Normal"/>
    <w:link w:val="SinespaciadoCar"/>
    <w:uiPriority w:val="1"/>
    <w:qFormat/>
    <w:rsid w:val="00D3748E"/>
    <w:pPr>
      <w:spacing w:after="0" w:line="240" w:lineRule="auto"/>
    </w:pPr>
    <w:rPr>
      <w:rFonts w:eastAsiaTheme="minorEastAsia"/>
      <w:color w:val="000000" w:themeColor="text1"/>
      <w:sz w:val="20"/>
      <w:szCs w:val="20"/>
      <w:lang w:val="es-ES"/>
    </w:rPr>
  </w:style>
  <w:style w:type="character" w:styleId="Ttulodellibro">
    <w:name w:val="Book Title"/>
    <w:basedOn w:val="Fuentedeprrafopredeter"/>
    <w:uiPriority w:val="33"/>
    <w:qFormat/>
    <w:rsid w:val="00D3748E"/>
    <w:rPr>
      <w:rFonts w:asciiTheme="majorHAnsi" w:eastAsiaTheme="majorEastAsia" w:hAnsiTheme="majorHAnsi" w:cstheme="majorBidi"/>
      <w:bCs w:val="0"/>
      <w:i/>
      <w:iCs/>
      <w:color w:val="F79646" w:themeColor="accent6"/>
      <w:sz w:val="20"/>
      <w:szCs w:val="20"/>
      <w:lang w:val="es-ES"/>
    </w:rPr>
  </w:style>
  <w:style w:type="character" w:styleId="nfasis">
    <w:name w:val="Emphasis"/>
    <w:uiPriority w:val="20"/>
    <w:qFormat/>
    <w:rsid w:val="00D3748E"/>
    <w:rPr>
      <w:rFonts w:eastAsiaTheme="minorEastAsia" w:cstheme="minorBidi"/>
      <w:b/>
      <w:bCs/>
      <w:i/>
      <w:iCs/>
      <w:spacing w:val="0"/>
      <w:szCs w:val="20"/>
      <w:lang w:val="es-ES"/>
    </w:rPr>
  </w:style>
  <w:style w:type="character" w:styleId="nfasisintenso">
    <w:name w:val="Intense Emphasis"/>
    <w:basedOn w:val="Fuentedeprrafopredeter"/>
    <w:uiPriority w:val="21"/>
    <w:qFormat/>
    <w:rsid w:val="00D3748E"/>
    <w:rPr>
      <w:b/>
      <w:bCs/>
      <w:i/>
      <w:iCs/>
      <w:color w:val="76923C" w:themeColor="accent3" w:themeShade="BF"/>
      <w:sz w:val="20"/>
    </w:rPr>
  </w:style>
  <w:style w:type="paragraph" w:styleId="Citadestacada">
    <w:name w:val="Intense Quote"/>
    <w:basedOn w:val="Normal"/>
    <w:link w:val="CitadestacadaCar"/>
    <w:uiPriority w:val="30"/>
    <w:qFormat/>
    <w:rsid w:val="00D3748E"/>
    <w:pPr>
      <w:pBdr>
        <w:top w:val="single" w:sz="6" w:space="10" w:color="943634" w:themeColor="accent2" w:themeShade="BF"/>
        <w:left w:val="single" w:sz="6" w:space="10" w:color="943634" w:themeColor="accent2" w:themeShade="BF"/>
        <w:bottom w:val="single" w:sz="6" w:space="10" w:color="943634" w:themeColor="accent2" w:themeShade="BF"/>
        <w:right w:val="single" w:sz="6" w:space="10" w:color="943634" w:themeColor="accent2" w:themeShade="BF"/>
      </w:pBdr>
      <w:shd w:val="clear" w:color="auto" w:fill="C0504D" w:themeFill="accent2"/>
      <w:ind w:left="720" w:right="720"/>
      <w:jc w:val="center"/>
    </w:pPr>
    <w:rPr>
      <w:rFonts w:asciiTheme="majorHAnsi" w:eastAsiaTheme="majorEastAsia" w:hAnsiTheme="majorHAnsi" w:cstheme="majorBidi"/>
      <w:i/>
      <w:iCs/>
      <w:color w:val="FFFFFF" w:themeColor="background1"/>
      <w:sz w:val="20"/>
      <w:szCs w:val="20"/>
      <w:lang w:val="es-ES"/>
    </w:rPr>
  </w:style>
  <w:style w:type="character" w:customStyle="1" w:styleId="CitadestacadaCar">
    <w:name w:val="Cita destacada Car"/>
    <w:basedOn w:val="Fuentedeprrafopredeter"/>
    <w:link w:val="Citadestacada"/>
    <w:uiPriority w:val="30"/>
    <w:rsid w:val="00D3748E"/>
    <w:rPr>
      <w:rFonts w:asciiTheme="majorHAnsi" w:eastAsiaTheme="majorEastAsia" w:hAnsiTheme="majorHAnsi" w:cstheme="majorBidi"/>
      <w:i/>
      <w:iCs/>
      <w:color w:val="FFFFFF" w:themeColor="background1"/>
      <w:sz w:val="20"/>
      <w:szCs w:val="20"/>
      <w:shd w:val="clear" w:color="auto" w:fill="C0504D" w:themeFill="accent2"/>
      <w:lang w:val="es-ES"/>
    </w:rPr>
  </w:style>
  <w:style w:type="character" w:styleId="Referenciaintensa">
    <w:name w:val="Intense Reference"/>
    <w:basedOn w:val="Fuentedeprrafopredeter"/>
    <w:uiPriority w:val="32"/>
    <w:qFormat/>
    <w:rsid w:val="00D3748E"/>
    <w:rPr>
      <w:b/>
      <w:bCs/>
      <w:color w:val="365F91" w:themeColor="accent1" w:themeShade="BF"/>
      <w:sz w:val="20"/>
      <w:u w:val="single"/>
    </w:rPr>
  </w:style>
  <w:style w:type="paragraph" w:styleId="Listaconvietas">
    <w:name w:val="List Bullet"/>
    <w:basedOn w:val="Normal"/>
    <w:uiPriority w:val="36"/>
    <w:unhideWhenUsed/>
    <w:qFormat/>
    <w:rsid w:val="00D3748E"/>
    <w:pPr>
      <w:numPr>
        <w:numId w:val="5"/>
      </w:numPr>
      <w:spacing w:after="120"/>
      <w:contextualSpacing/>
    </w:pPr>
    <w:rPr>
      <w:rFonts w:eastAsiaTheme="minorEastAsia"/>
      <w:color w:val="000000" w:themeColor="text1"/>
      <w:sz w:val="20"/>
      <w:szCs w:val="20"/>
      <w:lang w:val="es-ES"/>
    </w:rPr>
  </w:style>
  <w:style w:type="paragraph" w:styleId="Listaconvietas2">
    <w:name w:val="List Bullet 2"/>
    <w:basedOn w:val="Normal"/>
    <w:uiPriority w:val="36"/>
    <w:unhideWhenUsed/>
    <w:qFormat/>
    <w:rsid w:val="00D3748E"/>
    <w:pPr>
      <w:numPr>
        <w:numId w:val="6"/>
      </w:numPr>
      <w:spacing w:after="120"/>
      <w:contextualSpacing/>
    </w:pPr>
    <w:rPr>
      <w:rFonts w:eastAsiaTheme="minorEastAsia"/>
      <w:color w:val="000000" w:themeColor="text1"/>
      <w:sz w:val="20"/>
      <w:szCs w:val="20"/>
      <w:lang w:val="es-ES"/>
    </w:rPr>
  </w:style>
  <w:style w:type="paragraph" w:styleId="Listaconvietas3">
    <w:name w:val="List Bullet 3"/>
    <w:basedOn w:val="Normal"/>
    <w:uiPriority w:val="36"/>
    <w:unhideWhenUsed/>
    <w:qFormat/>
    <w:rsid w:val="00D3748E"/>
    <w:pPr>
      <w:numPr>
        <w:numId w:val="7"/>
      </w:numPr>
      <w:spacing w:after="120"/>
      <w:contextualSpacing/>
    </w:pPr>
    <w:rPr>
      <w:rFonts w:eastAsiaTheme="minorEastAsia"/>
      <w:color w:val="000000" w:themeColor="text1"/>
      <w:sz w:val="20"/>
      <w:szCs w:val="20"/>
      <w:lang w:val="es-ES"/>
    </w:rPr>
  </w:style>
  <w:style w:type="paragraph" w:styleId="Listaconvietas4">
    <w:name w:val="List Bullet 4"/>
    <w:basedOn w:val="Normal"/>
    <w:uiPriority w:val="36"/>
    <w:unhideWhenUsed/>
    <w:qFormat/>
    <w:rsid w:val="00D3748E"/>
    <w:pPr>
      <w:numPr>
        <w:numId w:val="8"/>
      </w:numPr>
      <w:spacing w:after="120"/>
      <w:contextualSpacing/>
    </w:pPr>
    <w:rPr>
      <w:rFonts w:eastAsiaTheme="minorEastAsia"/>
      <w:color w:val="000000" w:themeColor="text1"/>
      <w:sz w:val="20"/>
      <w:szCs w:val="20"/>
      <w:lang w:val="es-ES"/>
    </w:rPr>
  </w:style>
  <w:style w:type="paragraph" w:styleId="Listaconvietas5">
    <w:name w:val="List Bullet 5"/>
    <w:basedOn w:val="Normal"/>
    <w:uiPriority w:val="36"/>
    <w:unhideWhenUsed/>
    <w:qFormat/>
    <w:rsid w:val="00D3748E"/>
    <w:pPr>
      <w:numPr>
        <w:numId w:val="9"/>
      </w:numPr>
      <w:spacing w:after="120"/>
      <w:contextualSpacing/>
    </w:pPr>
    <w:rPr>
      <w:rFonts w:eastAsiaTheme="minorEastAsia"/>
      <w:color w:val="000000" w:themeColor="text1"/>
      <w:sz w:val="20"/>
      <w:szCs w:val="20"/>
      <w:lang w:val="es-ES"/>
    </w:rPr>
  </w:style>
  <w:style w:type="character" w:styleId="Textodelmarcadordeposicin">
    <w:name w:val="Placeholder Text"/>
    <w:basedOn w:val="Fuentedeprrafopredeter"/>
    <w:uiPriority w:val="99"/>
    <w:semiHidden/>
    <w:rsid w:val="00D3748E"/>
    <w:rPr>
      <w:color w:val="808080"/>
    </w:rPr>
  </w:style>
  <w:style w:type="paragraph" w:styleId="Cita">
    <w:name w:val="Quote"/>
    <w:basedOn w:val="Normal"/>
    <w:link w:val="CitaCar"/>
    <w:uiPriority w:val="29"/>
    <w:qFormat/>
    <w:rsid w:val="00D3748E"/>
    <w:rPr>
      <w:rFonts w:eastAsiaTheme="minorEastAsia"/>
      <w:i/>
      <w:iCs/>
      <w:color w:val="7F7F7F" w:themeColor="background1" w:themeShade="7F"/>
      <w:sz w:val="20"/>
      <w:szCs w:val="20"/>
      <w:lang w:val="es-ES"/>
    </w:rPr>
  </w:style>
  <w:style w:type="character" w:customStyle="1" w:styleId="CitaCar">
    <w:name w:val="Cita Car"/>
    <w:basedOn w:val="Fuentedeprrafopredeter"/>
    <w:link w:val="Cita"/>
    <w:uiPriority w:val="29"/>
    <w:rsid w:val="00D3748E"/>
    <w:rPr>
      <w:rFonts w:eastAsiaTheme="minorEastAsia"/>
      <w:i/>
      <w:iCs/>
      <w:color w:val="7F7F7F" w:themeColor="background1" w:themeShade="7F"/>
      <w:sz w:val="20"/>
      <w:szCs w:val="20"/>
      <w:lang w:val="es-ES"/>
    </w:rPr>
  </w:style>
  <w:style w:type="character" w:styleId="nfasissutil">
    <w:name w:val="Subtle Emphasis"/>
    <w:basedOn w:val="Fuentedeprrafopredeter"/>
    <w:uiPriority w:val="19"/>
    <w:qFormat/>
    <w:rsid w:val="00D3748E"/>
    <w:rPr>
      <w:i/>
      <w:iCs/>
      <w:color w:val="737373" w:themeColor="text1" w:themeTint="8C"/>
      <w:kern w:val="16"/>
      <w:sz w:val="20"/>
    </w:rPr>
  </w:style>
  <w:style w:type="character" w:styleId="Referenciasutil">
    <w:name w:val="Subtle Reference"/>
    <w:basedOn w:val="Fuentedeprrafopredeter"/>
    <w:uiPriority w:val="31"/>
    <w:qFormat/>
    <w:rsid w:val="00D3748E"/>
    <w:rPr>
      <w:color w:val="737373" w:themeColor="text1" w:themeTint="8C"/>
      <w:sz w:val="20"/>
      <w:u w:val="single"/>
    </w:rPr>
  </w:style>
  <w:style w:type="paragraph" w:styleId="TDC4">
    <w:name w:val="toc 4"/>
    <w:basedOn w:val="Normal"/>
    <w:next w:val="Normal"/>
    <w:autoRedefine/>
    <w:uiPriority w:val="99"/>
    <w:semiHidden/>
    <w:unhideWhenUsed/>
    <w:qFormat/>
    <w:rsid w:val="00D3748E"/>
    <w:pPr>
      <w:tabs>
        <w:tab w:val="right" w:leader="dot" w:pos="8630"/>
      </w:tabs>
      <w:spacing w:after="40" w:line="240" w:lineRule="auto"/>
      <w:ind w:left="662"/>
    </w:pPr>
    <w:rPr>
      <w:rFonts w:eastAsiaTheme="minorEastAsia"/>
      <w:smallCaps/>
      <w:noProof/>
      <w:color w:val="000000" w:themeColor="text1"/>
      <w:sz w:val="20"/>
      <w:szCs w:val="20"/>
      <w:lang w:val="es-ES"/>
    </w:rPr>
  </w:style>
  <w:style w:type="paragraph" w:styleId="TDC5">
    <w:name w:val="toc 5"/>
    <w:basedOn w:val="Normal"/>
    <w:next w:val="Normal"/>
    <w:autoRedefine/>
    <w:uiPriority w:val="99"/>
    <w:semiHidden/>
    <w:unhideWhenUsed/>
    <w:qFormat/>
    <w:rsid w:val="00D3748E"/>
    <w:pPr>
      <w:tabs>
        <w:tab w:val="right" w:leader="dot" w:pos="8630"/>
      </w:tabs>
      <w:spacing w:after="40" w:line="240" w:lineRule="auto"/>
      <w:ind w:left="878"/>
    </w:pPr>
    <w:rPr>
      <w:rFonts w:eastAsiaTheme="minorEastAsia"/>
      <w:smallCaps/>
      <w:noProof/>
      <w:color w:val="000000" w:themeColor="text1"/>
      <w:sz w:val="20"/>
      <w:szCs w:val="20"/>
      <w:lang w:val="es-ES"/>
    </w:rPr>
  </w:style>
  <w:style w:type="paragraph" w:styleId="TDC6">
    <w:name w:val="toc 6"/>
    <w:basedOn w:val="Normal"/>
    <w:next w:val="Normal"/>
    <w:autoRedefine/>
    <w:uiPriority w:val="99"/>
    <w:semiHidden/>
    <w:unhideWhenUsed/>
    <w:qFormat/>
    <w:rsid w:val="00D3748E"/>
    <w:pPr>
      <w:tabs>
        <w:tab w:val="right" w:leader="dot" w:pos="8630"/>
      </w:tabs>
      <w:spacing w:after="40" w:line="240" w:lineRule="auto"/>
      <w:ind w:left="1094"/>
    </w:pPr>
    <w:rPr>
      <w:rFonts w:eastAsiaTheme="minorEastAsia"/>
      <w:smallCaps/>
      <w:noProof/>
      <w:color w:val="000000" w:themeColor="text1"/>
      <w:sz w:val="20"/>
      <w:szCs w:val="20"/>
      <w:lang w:val="es-ES"/>
    </w:rPr>
  </w:style>
  <w:style w:type="paragraph" w:styleId="TDC7">
    <w:name w:val="toc 7"/>
    <w:basedOn w:val="Normal"/>
    <w:next w:val="Normal"/>
    <w:autoRedefine/>
    <w:uiPriority w:val="99"/>
    <w:semiHidden/>
    <w:unhideWhenUsed/>
    <w:qFormat/>
    <w:rsid w:val="00D3748E"/>
    <w:pPr>
      <w:tabs>
        <w:tab w:val="right" w:leader="dot" w:pos="8630"/>
      </w:tabs>
      <w:spacing w:after="40" w:line="240" w:lineRule="auto"/>
      <w:ind w:left="1325"/>
    </w:pPr>
    <w:rPr>
      <w:rFonts w:eastAsiaTheme="minorEastAsia"/>
      <w:smallCaps/>
      <w:noProof/>
      <w:color w:val="000000" w:themeColor="text1"/>
      <w:sz w:val="20"/>
      <w:szCs w:val="20"/>
      <w:lang w:val="es-ES"/>
    </w:rPr>
  </w:style>
  <w:style w:type="paragraph" w:styleId="TDC8">
    <w:name w:val="toc 8"/>
    <w:basedOn w:val="Normal"/>
    <w:next w:val="Normal"/>
    <w:autoRedefine/>
    <w:uiPriority w:val="99"/>
    <w:semiHidden/>
    <w:unhideWhenUsed/>
    <w:qFormat/>
    <w:rsid w:val="00D3748E"/>
    <w:pPr>
      <w:tabs>
        <w:tab w:val="right" w:leader="dot" w:pos="8630"/>
      </w:tabs>
      <w:spacing w:after="40" w:line="240" w:lineRule="auto"/>
      <w:ind w:left="1540"/>
    </w:pPr>
    <w:rPr>
      <w:rFonts w:eastAsiaTheme="minorEastAsia"/>
      <w:smallCaps/>
      <w:noProof/>
      <w:color w:val="000000" w:themeColor="text1"/>
      <w:sz w:val="20"/>
      <w:szCs w:val="20"/>
      <w:lang w:val="es-ES"/>
    </w:rPr>
  </w:style>
  <w:style w:type="paragraph" w:styleId="TDC9">
    <w:name w:val="toc 9"/>
    <w:basedOn w:val="Normal"/>
    <w:next w:val="Normal"/>
    <w:autoRedefine/>
    <w:uiPriority w:val="99"/>
    <w:semiHidden/>
    <w:unhideWhenUsed/>
    <w:qFormat/>
    <w:rsid w:val="00D3748E"/>
    <w:pPr>
      <w:tabs>
        <w:tab w:val="right" w:leader="dot" w:pos="8630"/>
      </w:tabs>
      <w:spacing w:after="40" w:line="240" w:lineRule="auto"/>
      <w:ind w:left="1760"/>
    </w:pPr>
    <w:rPr>
      <w:rFonts w:eastAsiaTheme="minorEastAsia"/>
      <w:smallCaps/>
      <w:noProof/>
      <w:color w:val="000000" w:themeColor="text1"/>
      <w:sz w:val="20"/>
      <w:szCs w:val="20"/>
      <w:lang w:val="es-ES"/>
    </w:rPr>
  </w:style>
  <w:style w:type="paragraph" w:customStyle="1" w:styleId="Piedepginaizquierdo">
    <w:name w:val="Pie de página izquierdo"/>
    <w:basedOn w:val="Normal"/>
    <w:next w:val="Normal"/>
    <w:uiPriority w:val="35"/>
    <w:qFormat/>
    <w:rsid w:val="00D3748E"/>
    <w:pPr>
      <w:pBdr>
        <w:top w:val="dashed" w:sz="4" w:space="18" w:color="7F7F7F" w:themeColor="text1" w:themeTint="80"/>
      </w:pBdr>
      <w:tabs>
        <w:tab w:val="center" w:pos="4320"/>
        <w:tab w:val="right" w:pos="8640"/>
      </w:tabs>
      <w:spacing w:line="240" w:lineRule="auto"/>
      <w:contextualSpacing/>
    </w:pPr>
    <w:rPr>
      <w:rFonts w:eastAsiaTheme="minorEastAsia"/>
      <w:color w:val="7F7F7F" w:themeColor="text1" w:themeTint="80"/>
      <w:sz w:val="20"/>
      <w:szCs w:val="20"/>
      <w:lang w:val="es-ES"/>
    </w:rPr>
  </w:style>
  <w:style w:type="paragraph" w:customStyle="1" w:styleId="Piedepginaderecho">
    <w:name w:val="Pie de página derecho"/>
    <w:basedOn w:val="Piedepgina"/>
    <w:uiPriority w:val="35"/>
    <w:qFormat/>
    <w:rsid w:val="00D3748E"/>
    <w:pPr>
      <w:pBdr>
        <w:top w:val="dashed" w:sz="4" w:space="18" w:color="7F7F7F"/>
      </w:pBdr>
      <w:tabs>
        <w:tab w:val="clear" w:pos="4419"/>
        <w:tab w:val="clear" w:pos="8838"/>
        <w:tab w:val="center" w:pos="4320"/>
        <w:tab w:val="right" w:pos="8640"/>
      </w:tabs>
      <w:spacing w:after="200"/>
      <w:contextualSpacing/>
      <w:jc w:val="right"/>
    </w:pPr>
    <w:rPr>
      <w:rFonts w:eastAsiaTheme="minorEastAsia"/>
      <w:color w:val="7F7F7F" w:themeColor="text1" w:themeTint="80"/>
      <w:sz w:val="20"/>
      <w:szCs w:val="20"/>
      <w:lang w:val="es-ES"/>
    </w:rPr>
  </w:style>
  <w:style w:type="paragraph" w:customStyle="1" w:styleId="Primerapginadeencabezado">
    <w:name w:val="Primera página de encabezado"/>
    <w:basedOn w:val="Normal"/>
    <w:next w:val="Normal"/>
    <w:uiPriority w:val="39"/>
    <w:rsid w:val="00D3748E"/>
    <w:pPr>
      <w:pBdr>
        <w:bottom w:val="dashed" w:sz="4" w:space="18" w:color="7F7F7F"/>
      </w:pBdr>
      <w:tabs>
        <w:tab w:val="center" w:pos="4320"/>
        <w:tab w:val="right" w:pos="8640"/>
      </w:tabs>
      <w:spacing w:line="396" w:lineRule="auto"/>
    </w:pPr>
    <w:rPr>
      <w:rFonts w:eastAsiaTheme="minorEastAsia"/>
      <w:color w:val="7F7F7F" w:themeColor="text1" w:themeTint="80"/>
      <w:sz w:val="20"/>
      <w:szCs w:val="20"/>
      <w:lang w:val="es-ES"/>
    </w:rPr>
  </w:style>
  <w:style w:type="paragraph" w:customStyle="1" w:styleId="Encabezadoizquierdo">
    <w:name w:val="Encabezado izquierdo"/>
    <w:basedOn w:val="Encabezado"/>
    <w:uiPriority w:val="35"/>
    <w:qFormat/>
    <w:rsid w:val="00D3748E"/>
    <w:pPr>
      <w:pBdr>
        <w:bottom w:val="dashed" w:sz="4" w:space="18" w:color="7F7F7F" w:themeColor="text1" w:themeTint="80"/>
      </w:pBdr>
      <w:tabs>
        <w:tab w:val="clear" w:pos="4419"/>
        <w:tab w:val="clear" w:pos="8838"/>
        <w:tab w:val="center" w:pos="4320"/>
        <w:tab w:val="right" w:pos="8640"/>
      </w:tabs>
      <w:spacing w:after="200" w:line="396" w:lineRule="auto"/>
    </w:pPr>
    <w:rPr>
      <w:rFonts w:eastAsiaTheme="minorEastAsia"/>
      <w:color w:val="7F7F7F" w:themeColor="text1" w:themeTint="80"/>
      <w:sz w:val="20"/>
      <w:szCs w:val="20"/>
      <w:lang w:val="es-ES"/>
    </w:rPr>
  </w:style>
  <w:style w:type="paragraph" w:customStyle="1" w:styleId="Encabezadoderecho">
    <w:name w:val="Encabezado derecho"/>
    <w:basedOn w:val="Encabezado"/>
    <w:uiPriority w:val="35"/>
    <w:qFormat/>
    <w:rsid w:val="00D3748E"/>
    <w:pPr>
      <w:pBdr>
        <w:bottom w:val="dashed" w:sz="4" w:space="18" w:color="7F7F7F"/>
      </w:pBdr>
      <w:tabs>
        <w:tab w:val="clear" w:pos="4419"/>
        <w:tab w:val="clear" w:pos="8838"/>
        <w:tab w:val="center" w:pos="4320"/>
        <w:tab w:val="right" w:pos="8640"/>
      </w:tabs>
      <w:spacing w:after="200" w:line="276" w:lineRule="auto"/>
      <w:jc w:val="right"/>
    </w:pPr>
    <w:rPr>
      <w:rFonts w:eastAsiaTheme="minorEastAsia"/>
      <w:color w:val="7F7F7F" w:themeColor="text1" w:themeTint="80"/>
      <w:sz w:val="20"/>
      <w:szCs w:val="20"/>
      <w:lang w:val="es-ES"/>
    </w:rPr>
  </w:style>
  <w:style w:type="paragraph" w:customStyle="1" w:styleId="Nombredeldestinatario">
    <w:name w:val="Nombre del destinatario"/>
    <w:basedOn w:val="Normal"/>
    <w:uiPriority w:val="14"/>
    <w:rsid w:val="00D3748E"/>
    <w:pPr>
      <w:spacing w:after="0" w:line="240" w:lineRule="auto"/>
      <w:jc w:val="right"/>
    </w:pPr>
    <w:rPr>
      <w:rFonts w:asciiTheme="majorHAnsi" w:eastAsiaTheme="majorEastAsia" w:hAnsiTheme="majorHAnsi" w:cstheme="majorBidi"/>
      <w:noProof/>
      <w:color w:val="365F91" w:themeColor="accent1" w:themeShade="BF"/>
      <w:sz w:val="36"/>
      <w:szCs w:val="36"/>
      <w:lang w:val="es-ES"/>
    </w:rPr>
  </w:style>
  <w:style w:type="paragraph" w:customStyle="1" w:styleId="Direccindelremitente">
    <w:name w:val="Dirección del remitente"/>
    <w:basedOn w:val="Normal"/>
    <w:uiPriority w:val="14"/>
    <w:rsid w:val="00D3748E"/>
    <w:pPr>
      <w:spacing w:before="200" w:after="0"/>
      <w:contextualSpacing/>
      <w:jc w:val="right"/>
    </w:pPr>
    <w:rPr>
      <w:rFonts w:eastAsiaTheme="minorEastAsia"/>
      <w:color w:val="C0504D" w:themeColor="accent2"/>
      <w:sz w:val="18"/>
      <w:szCs w:val="18"/>
      <w:lang w:val="es-ES"/>
    </w:rPr>
  </w:style>
  <w:style w:type="character" w:customStyle="1" w:styleId="SinespaciadoCar">
    <w:name w:val="Sin espaciado Car"/>
    <w:basedOn w:val="Fuentedeprrafopredeter"/>
    <w:link w:val="Sinespaciado"/>
    <w:uiPriority w:val="1"/>
    <w:rsid w:val="00D3748E"/>
    <w:rPr>
      <w:rFonts w:eastAsiaTheme="minorEastAsia"/>
      <w:color w:val="000000" w:themeColor="text1"/>
      <w:sz w:val="20"/>
      <w:szCs w:val="20"/>
      <w:lang w:val="es-ES"/>
    </w:rPr>
  </w:style>
  <w:style w:type="table" w:customStyle="1" w:styleId="Sombreadoclaro1">
    <w:name w:val="Sombreado claro1"/>
    <w:basedOn w:val="Tablanormal"/>
    <w:uiPriority w:val="60"/>
    <w:rsid w:val="00D3748E"/>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4">
    <w:name w:val="Light List Accent 4"/>
    <w:basedOn w:val="Tablanormal"/>
    <w:uiPriority w:val="61"/>
    <w:rsid w:val="00D3748E"/>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customStyle="1" w:styleId="Listaclara1">
    <w:name w:val="Lista clara1"/>
    <w:basedOn w:val="Tablanormal"/>
    <w:uiPriority w:val="61"/>
    <w:rsid w:val="00D3748E"/>
    <w:pPr>
      <w:spacing w:after="0" w:line="240" w:lineRule="auto"/>
    </w:pPr>
    <w:rPr>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nfasis2">
    <w:name w:val="Medium Shading 1 Accent 2"/>
    <w:basedOn w:val="Tablanormal"/>
    <w:uiPriority w:val="63"/>
    <w:rsid w:val="00D3748E"/>
    <w:pPr>
      <w:spacing w:after="0" w:line="240" w:lineRule="auto"/>
    </w:pPr>
    <w:rPr>
      <w:lang w:val="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D3748E"/>
    <w:pPr>
      <w:spacing w:after="0" w:line="240" w:lineRule="auto"/>
    </w:pPr>
    <w:rPr>
      <w:color w:val="943634" w:themeColor="accent2" w:themeShade="BF"/>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AF8CEE-1B25-43EB-85CB-918F7F0FC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27</Pages>
  <Words>4072</Words>
  <Characters>22397</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Angela</dc:creator>
  <cp:lastModifiedBy>HELIEN PARRA RIVEROS</cp:lastModifiedBy>
  <cp:revision>12</cp:revision>
  <dcterms:created xsi:type="dcterms:W3CDTF">2013-04-17T03:16:00Z</dcterms:created>
  <dcterms:modified xsi:type="dcterms:W3CDTF">2013-04-22T23:24:00Z</dcterms:modified>
</cp:coreProperties>
</file>